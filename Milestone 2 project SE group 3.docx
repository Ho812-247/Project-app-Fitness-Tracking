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b/>
          <w:sz w:val="42"/>
          <w:szCs w:val="42"/>
        </w:rPr>
      </w:pPr>
      <w:bookmarkStart w:id="0" w:name="_GoBack"/>
      <w:bookmarkEnd w:id="0"/>
      <w:r>
        <w:rPr>
          <w:rFonts w:ascii="Times New Roman" w:hAnsi="Times New Roman" w:eastAsia="Times New Roman" w:cs="Times New Roman"/>
          <w:b/>
          <w:color w:val="1F1F1F"/>
          <w:sz w:val="42"/>
          <w:szCs w:val="42"/>
          <w:highlight w:val="white"/>
          <w:rtl w:val="0"/>
        </w:rPr>
        <w:t>Fitness Tracking and Training System</w:t>
      </w:r>
    </w:p>
    <w:p>
      <w:pPr>
        <w:jc w:val="center"/>
        <w:rPr>
          <w:rFonts w:ascii="Times" w:hAnsi="Times" w:eastAsia="Times" w:cs="Times"/>
          <w:b/>
          <w:sz w:val="42"/>
          <w:szCs w:val="42"/>
        </w:rPr>
      </w:pPr>
      <w:r>
        <w:rPr>
          <w:rFonts w:ascii="Times" w:hAnsi="Times" w:eastAsia="Times" w:cs="Times"/>
          <w:b/>
          <w:sz w:val="42"/>
          <w:szCs w:val="42"/>
          <w:rtl w:val="0"/>
        </w:rPr>
        <w:t>PROPOSAL 2 (MILESTONE 2)</w:t>
      </w:r>
    </w:p>
    <w:p>
      <w:pPr>
        <w:rPr>
          <w:rFonts w:ascii="Times" w:hAnsi="Times" w:eastAsia="Times" w:cs="Times"/>
          <w:sz w:val="24"/>
          <w:szCs w:val="24"/>
        </w:rPr>
      </w:pPr>
    </w:p>
    <w:p>
      <w:pPr>
        <w:spacing w:before="240" w:after="240"/>
        <w:ind w:left="720" w:firstLine="0"/>
        <w:rPr>
          <w:rFonts w:ascii="Times" w:hAnsi="Times" w:eastAsia="Times" w:cs="Times"/>
          <w:b/>
          <w:sz w:val="24"/>
          <w:szCs w:val="24"/>
        </w:rPr>
      </w:pPr>
      <w:r>
        <w:rPr>
          <w:rFonts w:ascii="Times" w:hAnsi="Times" w:eastAsia="Times" w:cs="Times"/>
          <w:b/>
          <w:sz w:val="24"/>
          <w:szCs w:val="24"/>
          <w:rtl w:val="0"/>
        </w:rPr>
        <w:t>Members</w:t>
      </w:r>
    </w:p>
    <w:tbl>
      <w:tblPr>
        <w:tblStyle w:val="13"/>
        <w:tblW w:w="8280" w:type="dxa"/>
        <w:tblInd w:w="7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00"/>
        <w:gridCol w:w="4545"/>
        <w:gridCol w:w="31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4"/>
                <w:szCs w:val="24"/>
              </w:rPr>
            </w:pPr>
            <w:r>
              <w:rPr>
                <w:rFonts w:ascii="Times" w:hAnsi="Times" w:eastAsia="Times" w:cs="Times"/>
                <w:b/>
                <w:sz w:val="24"/>
                <w:szCs w:val="24"/>
                <w:rtl w:val="0"/>
              </w:rPr>
              <w:t>Stt</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4"/>
                <w:szCs w:val="24"/>
              </w:rPr>
            </w:pPr>
            <w:r>
              <w:rPr>
                <w:rFonts w:ascii="Times" w:hAnsi="Times" w:eastAsia="Times" w:cs="Times"/>
                <w:b/>
                <w:sz w:val="24"/>
                <w:szCs w:val="24"/>
                <w:rtl w:val="0"/>
              </w:rPr>
              <w:t>Họ và tên</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4"/>
                <w:szCs w:val="24"/>
              </w:rPr>
            </w:pPr>
            <w:r>
              <w:rPr>
                <w:rFonts w:ascii="Times" w:hAnsi="Times" w:eastAsia="Times" w:cs="Times"/>
                <w:b/>
                <w:sz w:val="24"/>
                <w:szCs w:val="24"/>
                <w:rtl w:val="0"/>
              </w:rPr>
              <w:t>Student 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4"/>
                <w:szCs w:val="24"/>
              </w:rPr>
            </w:pPr>
            <w:r>
              <w:rPr>
                <w:rFonts w:ascii="Times" w:hAnsi="Times" w:eastAsia="Times" w:cs="Times"/>
                <w:b/>
                <w:sz w:val="24"/>
                <w:szCs w:val="24"/>
                <w:rtl w:val="0"/>
              </w:rPr>
              <w:t>1</w:t>
            </w:r>
          </w:p>
        </w:tc>
        <w:tc>
          <w:tcPr>
            <w:tcBorders>
              <w:top w:val="single" w:color="000000"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Lê Minh Phượng</w:t>
            </w:r>
          </w:p>
        </w:tc>
        <w:tc>
          <w:tcPr>
            <w:tcBorders>
              <w:top w:val="single" w:color="000000"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ITITIU20281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4"/>
                <w:szCs w:val="24"/>
              </w:rPr>
            </w:pPr>
            <w:r>
              <w:rPr>
                <w:rFonts w:ascii="Times" w:hAnsi="Times" w:eastAsia="Times" w:cs="Times"/>
                <w:b/>
                <w:sz w:val="24"/>
                <w:szCs w:val="24"/>
                <w:rtl w:val="0"/>
              </w:rPr>
              <w:t>2</w:t>
            </w:r>
          </w:p>
        </w:tc>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Nguyễn Minh Đức</w:t>
            </w:r>
          </w:p>
        </w:tc>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ITITIU21045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4"/>
                <w:szCs w:val="24"/>
              </w:rPr>
            </w:pPr>
            <w:r>
              <w:rPr>
                <w:rFonts w:ascii="Times" w:hAnsi="Times" w:eastAsia="Times" w:cs="Times"/>
                <w:b/>
                <w:sz w:val="24"/>
                <w:szCs w:val="24"/>
                <w:rtl w:val="0"/>
              </w:rPr>
              <w:t>3</w:t>
            </w:r>
          </w:p>
        </w:tc>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Phạm Quang Vinh</w:t>
            </w:r>
          </w:p>
        </w:tc>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ITITIU21347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4"/>
                <w:szCs w:val="24"/>
              </w:rPr>
            </w:pPr>
            <w:r>
              <w:rPr>
                <w:rFonts w:ascii="Times" w:hAnsi="Times" w:eastAsia="Times" w:cs="Times"/>
                <w:b/>
                <w:sz w:val="24"/>
                <w:szCs w:val="24"/>
                <w:rtl w:val="0"/>
              </w:rPr>
              <w:t>4</w:t>
            </w:r>
          </w:p>
        </w:tc>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Đỗ Đức Huy</w:t>
            </w:r>
          </w:p>
        </w:tc>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ITITIU21217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4"/>
                <w:szCs w:val="24"/>
              </w:rPr>
            </w:pPr>
            <w:r>
              <w:rPr>
                <w:rFonts w:ascii="Times" w:hAnsi="Times" w:eastAsia="Times" w:cs="Times"/>
                <w:b/>
                <w:sz w:val="24"/>
                <w:szCs w:val="24"/>
                <w:rtl w:val="0"/>
              </w:rPr>
              <w:t>5</w:t>
            </w:r>
          </w:p>
        </w:tc>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Bùi Đức Mạnh</w:t>
            </w:r>
          </w:p>
        </w:tc>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ITITIU21076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4"/>
                <w:szCs w:val="24"/>
              </w:rPr>
            </w:pPr>
            <w:r>
              <w:rPr>
                <w:rFonts w:ascii="Times" w:hAnsi="Times" w:eastAsia="Times" w:cs="Times"/>
                <w:b/>
                <w:sz w:val="24"/>
                <w:szCs w:val="24"/>
                <w:rtl w:val="0"/>
              </w:rPr>
              <w:t>6</w:t>
            </w:r>
          </w:p>
        </w:tc>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Hồ Tiến Đạt</w:t>
            </w:r>
          </w:p>
        </w:tc>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ITCSIU21047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4"/>
                <w:szCs w:val="24"/>
              </w:rPr>
            </w:pPr>
            <w:r>
              <w:rPr>
                <w:rFonts w:ascii="Times" w:hAnsi="Times" w:eastAsia="Times" w:cs="Times"/>
                <w:b/>
                <w:sz w:val="24"/>
                <w:szCs w:val="24"/>
                <w:rtl w:val="0"/>
              </w:rPr>
              <w:t>7</w:t>
            </w:r>
          </w:p>
        </w:tc>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Nguyễn Huy Hùng</w:t>
            </w:r>
          </w:p>
        </w:tc>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ITCSIU21064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4"/>
                <w:szCs w:val="24"/>
              </w:rPr>
            </w:pPr>
            <w:r>
              <w:rPr>
                <w:rFonts w:ascii="Times" w:hAnsi="Times" w:eastAsia="Times" w:cs="Times"/>
                <w:b/>
                <w:sz w:val="24"/>
                <w:szCs w:val="24"/>
                <w:rtl w:val="0"/>
              </w:rPr>
              <w:t>8</w:t>
            </w:r>
          </w:p>
        </w:tc>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Nguyễn Toàn Phúc</w:t>
            </w:r>
          </w:p>
        </w:tc>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ITITIU21093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4"/>
                <w:szCs w:val="24"/>
              </w:rPr>
            </w:pPr>
            <w:r>
              <w:rPr>
                <w:rFonts w:ascii="Times" w:hAnsi="Times" w:eastAsia="Times" w:cs="Times"/>
                <w:b/>
                <w:sz w:val="24"/>
                <w:szCs w:val="24"/>
                <w:rtl w:val="0"/>
              </w:rPr>
              <w:t>9</w:t>
            </w:r>
          </w:p>
        </w:tc>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Vũ Đức Thiên Hoàng</w:t>
            </w:r>
          </w:p>
        </w:tc>
        <w:tc>
          <w:tcPr>
            <w:tcBorders>
              <w:top w:val="single" w:color="CCCCCC" w:sz="2" w:space="0"/>
              <w:left w:val="single" w:color="000000" w:sz="2" w:space="0"/>
              <w:bottom w:val="single" w:color="000000" w:sz="2" w:space="0"/>
              <w:right w:val="single" w:color="000000" w:sz="2" w:space="0"/>
            </w:tcBorders>
            <w:tcMar>
              <w:top w:w="40" w:type="dxa"/>
              <w:left w:w="40" w:type="dxa"/>
              <w:bottom w:w="40" w:type="dxa"/>
              <w:right w:w="40" w:type="dxa"/>
            </w:tcMar>
            <w:vAlign w:val="center"/>
          </w:tcPr>
          <w:p>
            <w:pPr>
              <w:widowControl w:val="0"/>
              <w:jc w:val="center"/>
              <w:rPr>
                <w:rFonts w:ascii="Times" w:hAnsi="Times" w:eastAsia="Times" w:cs="Times"/>
                <w:sz w:val="24"/>
                <w:szCs w:val="24"/>
              </w:rPr>
            </w:pPr>
            <w:r>
              <w:rPr>
                <w:rFonts w:ascii="Times" w:hAnsi="Times" w:eastAsia="Times" w:cs="Times"/>
                <w:sz w:val="24"/>
                <w:szCs w:val="24"/>
                <w:rtl w:val="0"/>
              </w:rPr>
              <w:t>ITITWE20028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4"/>
                <w:szCs w:val="24"/>
              </w:rPr>
            </w:pPr>
            <w:r>
              <w:rPr>
                <w:rFonts w:ascii="Times" w:hAnsi="Times" w:eastAsia="Times" w:cs="Times"/>
                <w:b/>
                <w:sz w:val="24"/>
                <w:szCs w:val="24"/>
                <w:rtl w:val="0"/>
              </w:rPr>
              <w:t>10</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4"/>
                <w:szCs w:val="24"/>
              </w:rPr>
            </w:pP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b/>
                <w:sz w:val="24"/>
                <w:szCs w:val="24"/>
              </w:rPr>
            </w:pPr>
          </w:p>
        </w:tc>
      </w:tr>
    </w:tbl>
    <w:p>
      <w:pPr>
        <w:spacing w:before="240" w:after="240"/>
        <w:ind w:left="720" w:firstLine="0"/>
        <w:jc w:val="both"/>
        <w:rPr>
          <w:rFonts w:ascii="Times" w:hAnsi="Times" w:eastAsia="Times" w:cs="Times"/>
          <w:b/>
          <w:sz w:val="32"/>
          <w:szCs w:val="32"/>
        </w:rPr>
      </w:pPr>
    </w:p>
    <w:p>
      <w:pPr>
        <w:numPr>
          <w:ilvl w:val="0"/>
          <w:numId w:val="1"/>
        </w:numPr>
        <w:spacing w:before="240" w:after="0" w:afterAutospacing="0"/>
        <w:ind w:left="720" w:hanging="360"/>
        <w:jc w:val="both"/>
        <w:rPr>
          <w:rFonts w:ascii="Times" w:hAnsi="Times" w:eastAsia="Times" w:cs="Times"/>
          <w:b/>
          <w:sz w:val="32"/>
          <w:szCs w:val="32"/>
          <w:u w:val="none"/>
        </w:rPr>
      </w:pPr>
      <w:r>
        <w:rPr>
          <w:rFonts w:ascii="Times" w:hAnsi="Times" w:eastAsia="Times" w:cs="Times"/>
          <w:b/>
          <w:sz w:val="32"/>
          <w:szCs w:val="32"/>
          <w:rtl w:val="0"/>
        </w:rPr>
        <w:t>Introduction</w:t>
      </w:r>
    </w:p>
    <w:p>
      <w:pPr>
        <w:numPr>
          <w:ilvl w:val="0"/>
          <w:numId w:val="2"/>
        </w:numPr>
        <w:spacing w:before="0" w:beforeAutospacing="0" w:after="240"/>
        <w:ind w:left="992" w:hanging="425"/>
        <w:jc w:val="both"/>
        <w:rPr>
          <w:sz w:val="24"/>
          <w:szCs w:val="24"/>
        </w:rPr>
      </w:pPr>
      <w:r>
        <w:rPr>
          <w:rFonts w:ascii="Times New Roman" w:hAnsi="Times New Roman" w:eastAsia="Times New Roman" w:cs="Times New Roman"/>
          <w:b/>
          <w:sz w:val="28"/>
          <w:szCs w:val="28"/>
          <w:rtl w:val="0"/>
        </w:rPr>
        <w:t>Overview:</w:t>
      </w:r>
      <w:r>
        <w:rPr>
          <w:rFonts w:ascii="Times New Roman" w:hAnsi="Times New Roman" w:eastAsia="Times New Roman" w:cs="Times New Roman"/>
          <w:b/>
          <w:sz w:val="28"/>
          <w:szCs w:val="28"/>
          <w:rtl w:val="0"/>
        </w:rPr>
        <w:br w:type="textWrapping"/>
      </w:r>
      <w:r>
        <w:rPr>
          <w:rFonts w:ascii="Times New Roman" w:hAnsi="Times New Roman" w:eastAsia="Times New Roman" w:cs="Times New Roman"/>
          <w:sz w:val="24"/>
          <w:szCs w:val="24"/>
          <w:rtl w:val="0"/>
        </w:rPr>
        <w:t>In this proposal, we will cover various aspects that are crucial to the success of our project. We will start by identifying the key stakeholders who will be involved in the development and usage of the app. Next, we will dive into the user requirements, ensuring that we understand the needs and expectations of our target audience. Additionally, we will outline the functional requirements that the app should fulfill in order to provide a seamless user experience. To visualize the app's structure, we will provide wireframes, an ERD, an activity diagram, and a class diagram. Furthermore, we will conduct a thorough requirement analysis to ensure that all necessary features and functionalities are included. Lastly, we will perform a risk analysis to identify potential challenges and develop strategies to mitigate them.</w:t>
      </w:r>
    </w:p>
    <w:p>
      <w:pPr>
        <w:spacing w:before="240" w:after="240"/>
        <w:ind w:left="0" w:firstLine="0"/>
        <w:jc w:val="both"/>
        <w:rPr>
          <w:rFonts w:ascii="Times New Roman" w:hAnsi="Times New Roman" w:eastAsia="Times New Roman" w:cs="Times New Roman"/>
          <w:sz w:val="24"/>
          <w:szCs w:val="24"/>
        </w:rPr>
      </w:pPr>
    </w:p>
    <w:p>
      <w:pPr>
        <w:numPr>
          <w:ilvl w:val="0"/>
          <w:numId w:val="2"/>
        </w:numPr>
        <w:spacing w:before="240" w:after="0" w:afterAutospacing="0"/>
        <w:ind w:left="992" w:hanging="360"/>
        <w:jc w:val="both"/>
        <w:rPr>
          <w:sz w:val="24"/>
          <w:szCs w:val="24"/>
        </w:rPr>
      </w:pPr>
      <w:r>
        <w:rPr>
          <w:rFonts w:ascii="Times New Roman" w:hAnsi="Times New Roman" w:eastAsia="Times New Roman" w:cs="Times New Roman"/>
          <w:b/>
          <w:sz w:val="28"/>
          <w:szCs w:val="28"/>
          <w:rtl w:val="0"/>
        </w:rPr>
        <w:t>Scope:</w:t>
      </w:r>
      <w:r>
        <w:rPr>
          <w:rFonts w:ascii="Times New Roman" w:hAnsi="Times New Roman" w:eastAsia="Times New Roman" w:cs="Times New Roman"/>
          <w:b/>
          <w:sz w:val="28"/>
          <w:szCs w:val="28"/>
          <w:rtl w:val="0"/>
        </w:rPr>
        <w:br w:type="textWrapping"/>
      </w:r>
      <w:r>
        <w:rPr>
          <w:rFonts w:ascii="Times New Roman" w:hAnsi="Times New Roman" w:eastAsia="Times New Roman" w:cs="Times New Roman"/>
          <w:sz w:val="24"/>
          <w:szCs w:val="24"/>
          <w:rtl w:val="0"/>
        </w:rPr>
        <w:t>Fitnes</w:t>
      </w:r>
      <w:r>
        <w:rPr>
          <w:rFonts w:ascii="Times" w:hAnsi="Times" w:eastAsia="Times" w:cs="Times"/>
          <w:sz w:val="24"/>
          <w:szCs w:val="24"/>
          <w:rtl w:val="0"/>
        </w:rPr>
        <w:t>s Tracking App with Personalized Workouts, Diets, and Daily Reminders</w:t>
      </w:r>
    </w:p>
    <w:p>
      <w:pPr>
        <w:numPr>
          <w:ilvl w:val="2"/>
          <w:numId w:val="3"/>
        </w:numPr>
        <w:spacing w:before="0" w:beforeAutospacing="0" w:after="0" w:afterAutospacing="0"/>
        <w:ind w:left="1700" w:hanging="360"/>
        <w:jc w:val="both"/>
        <w:rPr>
          <w:b/>
          <w:sz w:val="24"/>
          <w:szCs w:val="24"/>
        </w:rPr>
      </w:pPr>
      <w:r>
        <w:rPr>
          <w:rFonts w:ascii="Times" w:hAnsi="Times" w:eastAsia="Times" w:cs="Times"/>
          <w:b/>
          <w:sz w:val="24"/>
          <w:szCs w:val="24"/>
          <w:rtl w:val="0"/>
        </w:rPr>
        <w:t>Workout tracking:</w:t>
      </w:r>
      <w:r>
        <w:rPr>
          <w:rFonts w:ascii="Times" w:hAnsi="Times" w:eastAsia="Times" w:cs="Times"/>
          <w:sz w:val="24"/>
          <w:szCs w:val="24"/>
          <w:rtl w:val="0"/>
        </w:rPr>
        <w:t xml:space="preserve"> Track workouts by type, duration, and intensity.</w:t>
      </w:r>
    </w:p>
    <w:p>
      <w:pPr>
        <w:numPr>
          <w:ilvl w:val="2"/>
          <w:numId w:val="3"/>
        </w:numPr>
        <w:spacing w:before="0" w:beforeAutospacing="0" w:after="0" w:afterAutospacing="0"/>
        <w:ind w:left="1700" w:hanging="360"/>
        <w:jc w:val="both"/>
        <w:rPr>
          <w:sz w:val="24"/>
          <w:szCs w:val="24"/>
        </w:rPr>
      </w:pPr>
      <w:r>
        <w:rPr>
          <w:rFonts w:ascii="Times" w:hAnsi="Times" w:eastAsia="Times" w:cs="Times"/>
          <w:b/>
          <w:sz w:val="24"/>
          <w:szCs w:val="24"/>
          <w:rtl w:val="0"/>
        </w:rPr>
        <w:t>Nutrition tracking:</w:t>
      </w:r>
      <w:r>
        <w:rPr>
          <w:rFonts w:ascii="Times" w:hAnsi="Times" w:eastAsia="Times" w:cs="Times"/>
          <w:sz w:val="24"/>
          <w:szCs w:val="24"/>
          <w:rtl w:val="0"/>
        </w:rPr>
        <w:t xml:space="preserve"> Track food and drink intake to track calories, macronutrients, and micronutrients.</w:t>
      </w:r>
    </w:p>
    <w:p>
      <w:pPr>
        <w:numPr>
          <w:ilvl w:val="2"/>
          <w:numId w:val="3"/>
        </w:numPr>
        <w:spacing w:before="0" w:beforeAutospacing="0" w:after="0" w:afterAutospacing="0"/>
        <w:ind w:left="1700" w:hanging="360"/>
        <w:jc w:val="both"/>
        <w:rPr>
          <w:sz w:val="24"/>
          <w:szCs w:val="24"/>
        </w:rPr>
      </w:pPr>
      <w:r>
        <w:rPr>
          <w:rFonts w:ascii="Times" w:hAnsi="Times" w:eastAsia="Times" w:cs="Times"/>
          <w:b/>
          <w:sz w:val="24"/>
          <w:szCs w:val="24"/>
          <w:rtl w:val="0"/>
        </w:rPr>
        <w:t>Fitness goal setting:</w:t>
      </w:r>
      <w:r>
        <w:rPr>
          <w:rFonts w:ascii="Times" w:hAnsi="Times" w:eastAsia="Times" w:cs="Times"/>
          <w:sz w:val="24"/>
          <w:szCs w:val="24"/>
          <w:rtl w:val="0"/>
        </w:rPr>
        <w:t xml:space="preserve"> Set and track fitness goals, such as weight loss, muscle gain, or improved cardiovascular health.</w:t>
      </w:r>
    </w:p>
    <w:p>
      <w:pPr>
        <w:numPr>
          <w:ilvl w:val="2"/>
          <w:numId w:val="3"/>
        </w:numPr>
        <w:spacing w:before="0" w:beforeAutospacing="0" w:after="0" w:afterAutospacing="0"/>
        <w:ind w:left="1700" w:hanging="360"/>
        <w:jc w:val="both"/>
        <w:rPr>
          <w:sz w:val="24"/>
          <w:szCs w:val="24"/>
        </w:rPr>
      </w:pPr>
      <w:r>
        <w:rPr>
          <w:rFonts w:ascii="Times" w:hAnsi="Times" w:eastAsia="Times" w:cs="Times"/>
          <w:b/>
          <w:sz w:val="24"/>
          <w:szCs w:val="24"/>
          <w:rtl w:val="0"/>
        </w:rPr>
        <w:t>Personalized workouts:</w:t>
      </w:r>
      <w:r>
        <w:rPr>
          <w:rFonts w:ascii="Times" w:hAnsi="Times" w:eastAsia="Times" w:cs="Times"/>
          <w:sz w:val="24"/>
          <w:szCs w:val="24"/>
          <w:rtl w:val="0"/>
        </w:rPr>
        <w:t xml:space="preserve"> Generate personalized workouts based on the user's fitness level and goals.</w:t>
      </w:r>
    </w:p>
    <w:p>
      <w:pPr>
        <w:numPr>
          <w:ilvl w:val="2"/>
          <w:numId w:val="3"/>
        </w:numPr>
        <w:spacing w:before="0" w:beforeAutospacing="0" w:after="0" w:afterAutospacing="0"/>
        <w:ind w:left="1700" w:hanging="360"/>
        <w:jc w:val="both"/>
        <w:rPr>
          <w:sz w:val="24"/>
          <w:szCs w:val="24"/>
        </w:rPr>
      </w:pPr>
      <w:r>
        <w:rPr>
          <w:rFonts w:ascii="Times" w:hAnsi="Times" w:eastAsia="Times" w:cs="Times"/>
          <w:b/>
          <w:sz w:val="24"/>
          <w:szCs w:val="24"/>
          <w:rtl w:val="0"/>
        </w:rPr>
        <w:t>Diet plans:</w:t>
      </w:r>
      <w:r>
        <w:rPr>
          <w:rFonts w:ascii="Times" w:hAnsi="Times" w:eastAsia="Times" w:cs="Times"/>
          <w:sz w:val="24"/>
          <w:szCs w:val="24"/>
          <w:rtl w:val="0"/>
        </w:rPr>
        <w:t xml:space="preserve"> Generate personalized diet plans based on the user's weight, height, and fitness goals.</w:t>
      </w:r>
      <w:r>
        <w:rPr>
          <w:rFonts w:ascii="Times" w:hAnsi="Times" w:eastAsia="Times" w:cs="Times"/>
          <w:sz w:val="24"/>
          <w:szCs w:val="24"/>
          <w:rtl w:val="0"/>
        </w:rPr>
        <w:br w:type="textWrapping"/>
      </w:r>
    </w:p>
    <w:p>
      <w:pPr>
        <w:numPr>
          <w:ilvl w:val="0"/>
          <w:numId w:val="2"/>
        </w:numPr>
        <w:spacing w:before="0" w:beforeAutospacing="0" w:after="0" w:afterAutospacing="0"/>
        <w:ind w:left="1440" w:hanging="360"/>
        <w:jc w:val="both"/>
        <w:rPr>
          <w:sz w:val="28"/>
          <w:szCs w:val="28"/>
        </w:rPr>
      </w:pPr>
      <w:r>
        <w:rPr>
          <w:rFonts w:ascii="Times" w:hAnsi="Times" w:eastAsia="Times" w:cs="Times"/>
          <w:b/>
          <w:sz w:val="28"/>
          <w:szCs w:val="28"/>
          <w:rtl w:val="0"/>
        </w:rPr>
        <w:t>Objectives:</w:t>
      </w:r>
    </w:p>
    <w:p>
      <w:pPr>
        <w:numPr>
          <w:ilvl w:val="2"/>
          <w:numId w:val="3"/>
        </w:numPr>
        <w:spacing w:before="0" w:beforeAutospacing="0" w:after="0" w:afterAutospacing="0"/>
        <w:ind w:left="1700" w:hanging="360"/>
        <w:jc w:val="both"/>
        <w:rPr>
          <w:rFonts w:ascii="Times" w:hAnsi="Times" w:eastAsia="Times" w:cs="Times"/>
          <w:sz w:val="24"/>
          <w:szCs w:val="24"/>
        </w:rPr>
      </w:pPr>
      <w:r>
        <w:rPr>
          <w:rFonts w:ascii="Times" w:hAnsi="Times" w:eastAsia="Times" w:cs="Times"/>
          <w:sz w:val="24"/>
          <w:szCs w:val="24"/>
          <w:rtl w:val="0"/>
        </w:rPr>
        <w:t>Help users lose weight or gain muscle.</w:t>
      </w:r>
    </w:p>
    <w:p>
      <w:pPr>
        <w:numPr>
          <w:ilvl w:val="2"/>
          <w:numId w:val="3"/>
        </w:numPr>
        <w:spacing w:before="0" w:beforeAutospacing="0" w:after="0" w:afterAutospacing="0"/>
        <w:ind w:left="1700" w:hanging="360"/>
        <w:jc w:val="both"/>
        <w:rPr>
          <w:rFonts w:ascii="Times" w:hAnsi="Times" w:eastAsia="Times" w:cs="Times"/>
          <w:sz w:val="24"/>
          <w:szCs w:val="24"/>
        </w:rPr>
      </w:pPr>
      <w:r>
        <w:rPr>
          <w:rFonts w:ascii="Times" w:hAnsi="Times" w:eastAsia="Times" w:cs="Times"/>
          <w:sz w:val="24"/>
          <w:szCs w:val="24"/>
          <w:rtl w:val="0"/>
        </w:rPr>
        <w:t>Improve users' cardiovascular health.</w:t>
      </w:r>
    </w:p>
    <w:p>
      <w:pPr>
        <w:numPr>
          <w:ilvl w:val="2"/>
          <w:numId w:val="3"/>
        </w:numPr>
        <w:spacing w:before="0" w:beforeAutospacing="0" w:after="0" w:afterAutospacing="0"/>
        <w:ind w:left="1700" w:hanging="360"/>
        <w:jc w:val="both"/>
        <w:rPr>
          <w:rFonts w:ascii="Times" w:hAnsi="Times" w:eastAsia="Times" w:cs="Times"/>
          <w:sz w:val="24"/>
          <w:szCs w:val="24"/>
        </w:rPr>
      </w:pPr>
      <w:r>
        <w:rPr>
          <w:rFonts w:ascii="Times" w:hAnsi="Times" w:eastAsia="Times" w:cs="Times"/>
          <w:sz w:val="24"/>
          <w:szCs w:val="24"/>
          <w:rtl w:val="0"/>
        </w:rPr>
        <w:t>Increase users' strength and flexibility.</w:t>
      </w:r>
    </w:p>
    <w:p>
      <w:pPr>
        <w:numPr>
          <w:ilvl w:val="2"/>
          <w:numId w:val="3"/>
        </w:numPr>
        <w:spacing w:before="0" w:beforeAutospacing="0" w:after="0" w:afterAutospacing="0"/>
        <w:ind w:left="1700" w:hanging="360"/>
        <w:jc w:val="both"/>
        <w:rPr>
          <w:rFonts w:ascii="Times" w:hAnsi="Times" w:eastAsia="Times" w:cs="Times"/>
          <w:sz w:val="24"/>
          <w:szCs w:val="24"/>
        </w:rPr>
      </w:pPr>
      <w:r>
        <w:rPr>
          <w:rFonts w:ascii="Times" w:hAnsi="Times" w:eastAsia="Times" w:cs="Times"/>
          <w:sz w:val="24"/>
          <w:szCs w:val="24"/>
          <w:rtl w:val="0"/>
        </w:rPr>
        <w:t>Reduce users' risk of chronic diseases.</w:t>
      </w:r>
    </w:p>
    <w:p>
      <w:pPr>
        <w:numPr>
          <w:ilvl w:val="2"/>
          <w:numId w:val="3"/>
        </w:numPr>
        <w:spacing w:before="0" w:beforeAutospacing="0" w:after="0" w:afterAutospacing="0"/>
        <w:ind w:left="1700" w:hanging="360"/>
        <w:jc w:val="both"/>
        <w:rPr>
          <w:rFonts w:ascii="Times" w:hAnsi="Times" w:eastAsia="Times" w:cs="Times"/>
          <w:b/>
          <w:sz w:val="24"/>
          <w:szCs w:val="24"/>
        </w:rPr>
      </w:pPr>
      <w:r>
        <w:rPr>
          <w:rFonts w:ascii="Times" w:hAnsi="Times" w:eastAsia="Times" w:cs="Times"/>
          <w:sz w:val="24"/>
          <w:szCs w:val="24"/>
          <w:rtl w:val="0"/>
        </w:rPr>
        <w:t>Help users develop healthy lifestyle habits</w:t>
      </w:r>
    </w:p>
    <w:p>
      <w:pPr>
        <w:numPr>
          <w:ilvl w:val="2"/>
          <w:numId w:val="3"/>
        </w:numPr>
        <w:spacing w:before="0" w:beforeAutospacing="0" w:after="0" w:afterAutospacing="0"/>
        <w:ind w:left="1700" w:hanging="360"/>
        <w:jc w:val="both"/>
        <w:rPr>
          <w:rFonts w:ascii="Times" w:hAnsi="Times" w:eastAsia="Times" w:cs="Times"/>
          <w:sz w:val="24"/>
          <w:szCs w:val="24"/>
        </w:rPr>
      </w:pPr>
      <w:r>
        <w:rPr>
          <w:rFonts w:ascii="Times" w:hAnsi="Times" w:eastAsia="Times" w:cs="Times"/>
          <w:sz w:val="24"/>
          <w:szCs w:val="24"/>
          <w:rtl w:val="0"/>
        </w:rPr>
        <w:t>Develop a personalized workout plan tailored to their fitness level and goals.</w:t>
      </w:r>
    </w:p>
    <w:p>
      <w:pPr>
        <w:numPr>
          <w:ilvl w:val="2"/>
          <w:numId w:val="3"/>
        </w:numPr>
        <w:spacing w:before="0" w:beforeAutospacing="0" w:after="0" w:afterAutospacing="0"/>
        <w:ind w:left="1700" w:hanging="360"/>
        <w:jc w:val="both"/>
        <w:rPr>
          <w:rFonts w:ascii="Times" w:hAnsi="Times" w:eastAsia="Times" w:cs="Times"/>
          <w:sz w:val="24"/>
          <w:szCs w:val="24"/>
        </w:rPr>
      </w:pPr>
      <w:r>
        <w:rPr>
          <w:rFonts w:ascii="Times" w:hAnsi="Times" w:eastAsia="Times" w:cs="Times"/>
          <w:sz w:val="24"/>
          <w:szCs w:val="24"/>
          <w:rtl w:val="0"/>
        </w:rPr>
        <w:t>Create a healthy diet plan that meets their individual needs.</w:t>
      </w:r>
    </w:p>
    <w:p>
      <w:pPr>
        <w:numPr>
          <w:ilvl w:val="2"/>
          <w:numId w:val="3"/>
        </w:numPr>
        <w:spacing w:before="0" w:beforeAutospacing="0" w:after="0" w:afterAutospacing="0"/>
        <w:ind w:left="1700" w:hanging="360"/>
        <w:jc w:val="both"/>
        <w:rPr>
          <w:rFonts w:ascii="Times" w:hAnsi="Times" w:eastAsia="Times" w:cs="Times"/>
          <w:b/>
          <w:sz w:val="24"/>
          <w:szCs w:val="24"/>
        </w:rPr>
      </w:pPr>
      <w:r>
        <w:rPr>
          <w:rFonts w:ascii="Times" w:hAnsi="Times" w:eastAsia="Times" w:cs="Times"/>
          <w:sz w:val="24"/>
          <w:szCs w:val="24"/>
          <w:rtl w:val="0"/>
        </w:rPr>
        <w:t>Stay motivated and on track with their fitness journey by receiving daily reminders.</w:t>
      </w:r>
    </w:p>
    <w:p>
      <w:pPr>
        <w:numPr>
          <w:ilvl w:val="0"/>
          <w:numId w:val="2"/>
        </w:numPr>
        <w:spacing w:before="0" w:beforeAutospacing="0" w:after="0" w:afterAutospacing="0"/>
        <w:ind w:left="708" w:hanging="555"/>
        <w:jc w:val="both"/>
        <w:rPr>
          <w:rFonts w:ascii="Times" w:hAnsi="Times" w:eastAsia="Times" w:cs="Times"/>
          <w:sz w:val="28"/>
          <w:szCs w:val="28"/>
        </w:rPr>
      </w:pPr>
      <w:r>
        <w:rPr>
          <w:rFonts w:ascii="Times" w:hAnsi="Times" w:eastAsia="Times" w:cs="Times"/>
          <w:b/>
          <w:sz w:val="28"/>
          <w:szCs w:val="28"/>
          <w:rtl w:val="0"/>
        </w:rPr>
        <w:t>Implementation details:</w:t>
      </w:r>
    </w:p>
    <w:p>
      <w:pPr>
        <w:numPr>
          <w:ilvl w:val="1"/>
          <w:numId w:val="2"/>
        </w:numPr>
        <w:spacing w:before="0" w:beforeAutospacing="0" w:after="0" w:afterAutospacing="0"/>
        <w:ind w:left="708" w:hanging="555"/>
        <w:jc w:val="both"/>
        <w:rPr>
          <w:rFonts w:ascii="Times" w:hAnsi="Times" w:eastAsia="Times" w:cs="Times"/>
          <w:b/>
          <w:sz w:val="24"/>
          <w:szCs w:val="24"/>
        </w:rPr>
      </w:pPr>
      <w:r>
        <w:rPr>
          <w:rFonts w:ascii="Times" w:hAnsi="Times" w:eastAsia="Times" w:cs="Times"/>
          <w:b/>
          <w:sz w:val="24"/>
          <w:szCs w:val="24"/>
          <w:rtl w:val="0"/>
        </w:rPr>
        <w:t>Diagram Drawing:</w:t>
      </w:r>
    </w:p>
    <w:p>
      <w:pPr>
        <w:numPr>
          <w:ilvl w:val="0"/>
          <w:numId w:val="4"/>
        </w:numPr>
        <w:spacing w:before="0" w:beforeAutospacing="0" w:after="0" w:afterAutospacing="0"/>
        <w:ind w:left="708" w:hanging="555"/>
        <w:jc w:val="both"/>
        <w:rPr>
          <w:rFonts w:ascii="Times" w:hAnsi="Times" w:eastAsia="Times" w:cs="Times"/>
          <w:sz w:val="24"/>
          <w:szCs w:val="24"/>
        </w:rPr>
      </w:pPr>
      <w:r>
        <w:rPr>
          <w:rFonts w:ascii="Times" w:hAnsi="Times" w:eastAsia="Times" w:cs="Times"/>
          <w:sz w:val="24"/>
          <w:szCs w:val="24"/>
          <w:u w:val="single"/>
          <w:rtl w:val="0"/>
        </w:rPr>
        <w:t>draw.io:</w:t>
      </w:r>
      <w:r>
        <w:rPr>
          <w:rFonts w:ascii="Times" w:hAnsi="Times" w:eastAsia="Times" w:cs="Times"/>
          <w:sz w:val="24"/>
          <w:szCs w:val="24"/>
          <w:rtl w:val="0"/>
        </w:rPr>
        <w:t xml:space="preserve"> A web-based diagramming tool that allows you to create various types of diagrams, such as flowcharts, UML diagrams, and network diagrams.</w:t>
      </w:r>
    </w:p>
    <w:p>
      <w:pPr>
        <w:numPr>
          <w:ilvl w:val="0"/>
          <w:numId w:val="4"/>
        </w:numPr>
        <w:spacing w:before="0" w:beforeAutospacing="0" w:after="0" w:afterAutospacing="0"/>
        <w:ind w:left="708" w:hanging="555"/>
        <w:jc w:val="both"/>
        <w:rPr>
          <w:rFonts w:ascii="Times" w:hAnsi="Times" w:eastAsia="Times" w:cs="Times"/>
          <w:sz w:val="24"/>
          <w:szCs w:val="24"/>
        </w:rPr>
      </w:pPr>
      <w:r>
        <w:rPr>
          <w:rFonts w:ascii="Times" w:hAnsi="Times" w:eastAsia="Times" w:cs="Times"/>
          <w:sz w:val="24"/>
          <w:szCs w:val="24"/>
          <w:u w:val="single"/>
          <w:rtl w:val="0"/>
        </w:rPr>
        <w:t>Lucidchart:</w:t>
      </w:r>
      <w:r>
        <w:rPr>
          <w:rFonts w:ascii="Times" w:hAnsi="Times" w:eastAsia="Times" w:cs="Times"/>
          <w:sz w:val="24"/>
          <w:szCs w:val="24"/>
          <w:rtl w:val="0"/>
        </w:rPr>
        <w:t xml:space="preserve"> An online diagramming and visual communication tool that offers a wide range of diagram templates and collaboration features.</w:t>
      </w:r>
    </w:p>
    <w:p>
      <w:pPr>
        <w:numPr>
          <w:ilvl w:val="1"/>
          <w:numId w:val="2"/>
        </w:numPr>
        <w:spacing w:before="0" w:beforeAutospacing="0" w:after="240"/>
        <w:ind w:left="708" w:hanging="555"/>
        <w:jc w:val="both"/>
        <w:rPr>
          <w:rFonts w:ascii="Times" w:hAnsi="Times" w:eastAsia="Times" w:cs="Times"/>
          <w:b/>
          <w:sz w:val="24"/>
          <w:szCs w:val="24"/>
        </w:rPr>
      </w:pPr>
      <w:r>
        <w:rPr>
          <w:rFonts w:ascii="Times" w:hAnsi="Times" w:eastAsia="Times" w:cs="Times"/>
          <w:b/>
          <w:sz w:val="24"/>
          <w:szCs w:val="24"/>
          <w:rtl w:val="0"/>
        </w:rPr>
        <w:t>Co-op Writing:</w:t>
      </w:r>
    </w:p>
    <w:p>
      <w:pPr>
        <w:spacing w:before="240" w:after="240"/>
        <w:ind w:left="0" w:firstLine="720"/>
        <w:jc w:val="both"/>
        <w:rPr>
          <w:rFonts w:ascii="Times" w:hAnsi="Times" w:eastAsia="Times" w:cs="Times"/>
          <w:sz w:val="24"/>
          <w:szCs w:val="24"/>
        </w:rPr>
      </w:pPr>
      <w:r>
        <w:rPr>
          <w:rFonts w:ascii="Times" w:hAnsi="Times" w:eastAsia="Times" w:cs="Times"/>
          <w:sz w:val="24"/>
          <w:szCs w:val="24"/>
          <w:u w:val="single"/>
          <w:rtl w:val="0"/>
        </w:rPr>
        <w:t>Google Docs:</w:t>
      </w:r>
      <w:r>
        <w:rPr>
          <w:rFonts w:ascii="Times" w:hAnsi="Times" w:eastAsia="Times" w:cs="Times"/>
          <w:sz w:val="24"/>
          <w:szCs w:val="24"/>
          <w:rtl w:val="0"/>
        </w:rPr>
        <w:t xml:space="preserve"> A cloud-based word processing software that enables multiple users to collaborate on a document simultaneously. It provides real-time editing, commenting, and version history.</w:t>
      </w:r>
    </w:p>
    <w:p>
      <w:pPr>
        <w:numPr>
          <w:ilvl w:val="1"/>
          <w:numId w:val="2"/>
        </w:numPr>
        <w:ind w:left="708" w:hanging="555"/>
        <w:jc w:val="both"/>
        <w:rPr>
          <w:rFonts w:ascii="Times" w:hAnsi="Times" w:eastAsia="Times" w:cs="Times"/>
          <w:b/>
          <w:sz w:val="24"/>
          <w:szCs w:val="24"/>
        </w:rPr>
      </w:pPr>
      <w:r>
        <w:rPr>
          <w:rFonts w:ascii="Times" w:hAnsi="Times" w:eastAsia="Times" w:cs="Times"/>
          <w:b/>
          <w:sz w:val="24"/>
          <w:szCs w:val="24"/>
          <w:rtl w:val="0"/>
        </w:rPr>
        <w:t>Integrated Development Environment (IDE):</w:t>
      </w:r>
    </w:p>
    <w:p>
      <w:pPr>
        <w:ind w:left="0" w:firstLine="720"/>
        <w:jc w:val="both"/>
        <w:rPr>
          <w:rFonts w:ascii="Times" w:hAnsi="Times" w:eastAsia="Times" w:cs="Times"/>
          <w:sz w:val="24"/>
          <w:szCs w:val="24"/>
        </w:rPr>
      </w:pPr>
      <w:r>
        <w:rPr>
          <w:rFonts w:ascii="Times" w:hAnsi="Times" w:eastAsia="Times" w:cs="Times"/>
          <w:sz w:val="24"/>
          <w:szCs w:val="24"/>
          <w:u w:val="single"/>
          <w:rtl w:val="0"/>
        </w:rPr>
        <w:t>PHPStorm:</w:t>
      </w:r>
      <w:r>
        <w:rPr>
          <w:rFonts w:ascii="Times" w:hAnsi="Times" w:eastAsia="Times" w:cs="Times"/>
          <w:sz w:val="24"/>
          <w:szCs w:val="24"/>
          <w:rtl w:val="0"/>
        </w:rPr>
        <w:t xml:space="preserve"> A powerful IDE specifically designed for PHP development. It offers features like code completion, debugging, version control integration, and database tools for working with Apache and SQL.</w:t>
      </w:r>
    </w:p>
    <w:p>
      <w:pPr>
        <w:numPr>
          <w:ilvl w:val="1"/>
          <w:numId w:val="2"/>
        </w:numPr>
        <w:ind w:left="708" w:hanging="555"/>
        <w:jc w:val="both"/>
        <w:rPr>
          <w:rFonts w:ascii="Times" w:hAnsi="Times" w:eastAsia="Times" w:cs="Times"/>
          <w:b/>
          <w:sz w:val="24"/>
          <w:szCs w:val="24"/>
        </w:rPr>
      </w:pPr>
      <w:r>
        <w:rPr>
          <w:rFonts w:ascii="Times" w:hAnsi="Times" w:eastAsia="Times" w:cs="Times"/>
          <w:b/>
          <w:sz w:val="24"/>
          <w:szCs w:val="24"/>
          <w:rtl w:val="0"/>
        </w:rPr>
        <w:t>Programming Language:</w:t>
      </w:r>
    </w:p>
    <w:p>
      <w:pPr>
        <w:ind w:left="0" w:firstLine="720"/>
        <w:jc w:val="both"/>
        <w:rPr>
          <w:rFonts w:ascii="Times" w:hAnsi="Times" w:eastAsia="Times" w:cs="Times"/>
          <w:sz w:val="24"/>
          <w:szCs w:val="24"/>
        </w:rPr>
      </w:pPr>
      <w:r>
        <w:rPr>
          <w:rFonts w:ascii="Times" w:hAnsi="Times" w:eastAsia="Times" w:cs="Times"/>
          <w:sz w:val="24"/>
          <w:szCs w:val="24"/>
          <w:u w:val="single"/>
          <w:rtl w:val="0"/>
        </w:rPr>
        <w:t>Java:</w:t>
      </w:r>
      <w:r>
        <w:rPr>
          <w:rFonts w:ascii="Times" w:hAnsi="Times" w:eastAsia="Times" w:cs="Times"/>
          <w:sz w:val="24"/>
          <w:szCs w:val="24"/>
          <w:rtl w:val="0"/>
        </w:rPr>
        <w:t xml:space="preserve"> A widely-used object-oriented programming language known for its platform independence and versatility. It is commonly used for developing Android applications.</w:t>
      </w:r>
    </w:p>
    <w:p>
      <w:pPr>
        <w:numPr>
          <w:ilvl w:val="1"/>
          <w:numId w:val="2"/>
        </w:numPr>
        <w:ind w:left="708" w:hanging="555"/>
        <w:jc w:val="both"/>
        <w:rPr>
          <w:rFonts w:ascii="Times" w:hAnsi="Times" w:eastAsia="Times" w:cs="Times"/>
          <w:b/>
          <w:sz w:val="24"/>
          <w:szCs w:val="24"/>
        </w:rPr>
      </w:pPr>
      <w:r>
        <w:rPr>
          <w:rFonts w:ascii="Times" w:hAnsi="Times" w:eastAsia="Times" w:cs="Times"/>
          <w:b/>
          <w:sz w:val="24"/>
          <w:szCs w:val="24"/>
          <w:rtl w:val="0"/>
        </w:rPr>
        <w:t>Web Development Tools:</w:t>
      </w:r>
    </w:p>
    <w:p>
      <w:pPr>
        <w:ind w:left="0" w:firstLine="720"/>
        <w:jc w:val="both"/>
        <w:rPr>
          <w:rFonts w:ascii="Times" w:hAnsi="Times" w:eastAsia="Times" w:cs="Times"/>
          <w:sz w:val="24"/>
          <w:szCs w:val="24"/>
        </w:rPr>
      </w:pPr>
      <w:r>
        <w:rPr>
          <w:rFonts w:ascii="Times" w:hAnsi="Times" w:eastAsia="Times" w:cs="Times"/>
          <w:sz w:val="24"/>
          <w:szCs w:val="24"/>
          <w:u w:val="single"/>
          <w:rtl w:val="0"/>
        </w:rPr>
        <w:t>XAMPP:</w:t>
      </w:r>
      <w:r>
        <w:rPr>
          <w:rFonts w:ascii="Times" w:hAnsi="Times" w:eastAsia="Times" w:cs="Times"/>
          <w:sz w:val="24"/>
          <w:szCs w:val="24"/>
          <w:rtl w:val="0"/>
        </w:rPr>
        <w:t xml:space="preserve"> A free and open-source cross-platform web server solution that includes Apache, MySQL, PHP, and Perl. It allows you to set up a local development environment for creating and testing databases with SQL and running PHP scripts.</w:t>
      </w:r>
    </w:p>
    <w:p>
      <w:pPr>
        <w:numPr>
          <w:ilvl w:val="1"/>
          <w:numId w:val="2"/>
        </w:numPr>
        <w:ind w:left="708" w:hanging="555"/>
        <w:jc w:val="both"/>
        <w:rPr>
          <w:rFonts w:ascii="Times" w:hAnsi="Times" w:eastAsia="Times" w:cs="Times"/>
          <w:b/>
          <w:sz w:val="24"/>
          <w:szCs w:val="24"/>
        </w:rPr>
      </w:pPr>
      <w:r>
        <w:rPr>
          <w:rFonts w:ascii="Times" w:hAnsi="Times" w:eastAsia="Times" w:cs="Times"/>
          <w:b/>
          <w:sz w:val="24"/>
          <w:szCs w:val="24"/>
          <w:rtl w:val="0"/>
        </w:rPr>
        <w:t>Mobile Development:</w:t>
      </w:r>
    </w:p>
    <w:p>
      <w:pPr>
        <w:ind w:left="0" w:firstLine="720"/>
        <w:jc w:val="both"/>
        <w:rPr>
          <w:rFonts w:ascii="Times" w:hAnsi="Times" w:eastAsia="Times" w:cs="Times"/>
          <w:sz w:val="24"/>
          <w:szCs w:val="24"/>
        </w:rPr>
      </w:pPr>
      <w:r>
        <w:rPr>
          <w:rFonts w:ascii="Times" w:hAnsi="Times" w:eastAsia="Times" w:cs="Times"/>
          <w:sz w:val="24"/>
          <w:szCs w:val="24"/>
          <w:u w:val="single"/>
          <w:rtl w:val="0"/>
        </w:rPr>
        <w:t>Android Studio:</w:t>
      </w:r>
      <w:r>
        <w:rPr>
          <w:rFonts w:ascii="Times" w:hAnsi="Times" w:eastAsia="Times" w:cs="Times"/>
          <w:sz w:val="24"/>
          <w:szCs w:val="24"/>
          <w:rtl w:val="0"/>
        </w:rPr>
        <w:t xml:space="preserve"> The official Integrated Development Environment (IDE) for Android app development. It provides a comprehensive set of tools for designing, coding, debugging, and testing Android applications. Android Studio supports Java as the primary programming language.</w:t>
      </w:r>
    </w:p>
    <w:p>
      <w:pPr>
        <w:numPr>
          <w:ilvl w:val="1"/>
          <w:numId w:val="2"/>
        </w:numPr>
        <w:ind w:left="708" w:hanging="555"/>
        <w:jc w:val="both"/>
        <w:rPr>
          <w:rFonts w:ascii="Times" w:hAnsi="Times" w:eastAsia="Times" w:cs="Times"/>
          <w:b/>
          <w:sz w:val="24"/>
          <w:szCs w:val="24"/>
        </w:rPr>
      </w:pPr>
      <w:r>
        <w:rPr>
          <w:rFonts w:ascii="Times" w:hAnsi="Times" w:eastAsia="Times" w:cs="Times"/>
          <w:b/>
          <w:sz w:val="24"/>
          <w:szCs w:val="24"/>
          <w:rtl w:val="0"/>
        </w:rPr>
        <w:t>Software Engineering Principle:</w:t>
      </w:r>
    </w:p>
    <w:p>
      <w:pPr>
        <w:ind w:left="0" w:firstLine="720"/>
        <w:jc w:val="both"/>
        <w:rPr>
          <w:rFonts w:ascii="Times" w:hAnsi="Times" w:eastAsia="Times" w:cs="Times"/>
          <w:sz w:val="24"/>
          <w:szCs w:val="24"/>
        </w:rPr>
      </w:pPr>
      <w:r>
        <w:rPr>
          <w:rFonts w:ascii="Times" w:hAnsi="Times" w:eastAsia="Times" w:cs="Times"/>
          <w:sz w:val="24"/>
          <w:szCs w:val="24"/>
          <w:u w:val="single"/>
          <w:rtl w:val="0"/>
        </w:rPr>
        <w:t>Agile Development:</w:t>
      </w:r>
      <w:r>
        <w:rPr>
          <w:rFonts w:ascii="Times" w:hAnsi="Times" w:eastAsia="Times" w:cs="Times"/>
          <w:sz w:val="24"/>
          <w:szCs w:val="24"/>
          <w:rtl w:val="0"/>
        </w:rPr>
        <w:t xml:space="preserve"> An iterative and incremental approach to software development that emphasizes flexibility, collaboration, and customer satisfaction. It involves breaking down the project into manageable tasks and working on them in sprints.</w:t>
      </w:r>
    </w:p>
    <w:p>
      <w:pPr>
        <w:spacing w:before="240" w:after="240"/>
        <w:ind w:left="0" w:firstLine="0"/>
        <w:jc w:val="both"/>
        <w:rPr>
          <w:rFonts w:ascii="Times" w:hAnsi="Times" w:eastAsia="Times" w:cs="Times"/>
          <w:b/>
          <w:sz w:val="32"/>
          <w:szCs w:val="32"/>
        </w:rPr>
      </w:pPr>
      <w:r>
        <w:rPr>
          <w:rFonts w:ascii="Times" w:hAnsi="Times" w:eastAsia="Times" w:cs="Times"/>
          <w:b/>
          <w:sz w:val="32"/>
          <w:szCs w:val="32"/>
          <w:rtl w:val="0"/>
        </w:rPr>
        <w:t>II. Key stakeholders and user requirements</w:t>
      </w:r>
    </w:p>
    <w:p>
      <w:pPr>
        <w:numPr>
          <w:ilvl w:val="0"/>
          <w:numId w:val="5"/>
        </w:numPr>
        <w:spacing w:before="240" w:after="0" w:afterAutospacing="0"/>
        <w:ind w:left="1440" w:hanging="360"/>
        <w:jc w:val="both"/>
        <w:rPr>
          <w:rFonts w:ascii="Times" w:hAnsi="Times" w:eastAsia="Times" w:cs="Times"/>
          <w:b/>
          <w:sz w:val="28"/>
          <w:szCs w:val="28"/>
        </w:rPr>
      </w:pPr>
      <w:r>
        <w:rPr>
          <w:rFonts w:ascii="Times" w:hAnsi="Times" w:eastAsia="Times" w:cs="Times"/>
          <w:b/>
          <w:sz w:val="28"/>
          <w:szCs w:val="28"/>
          <w:rtl w:val="0"/>
        </w:rPr>
        <w:t>Key stakeholders</w:t>
      </w:r>
    </w:p>
    <w:p>
      <w:pPr>
        <w:numPr>
          <w:ilvl w:val="2"/>
          <w:numId w:val="6"/>
        </w:numPr>
        <w:spacing w:before="0" w:beforeAutospacing="0" w:after="0" w:afterAutospacing="0"/>
        <w:ind w:left="2160" w:hanging="360"/>
        <w:jc w:val="both"/>
        <w:rPr>
          <w:rFonts w:ascii="Times" w:hAnsi="Times" w:eastAsia="Times" w:cs="Times"/>
          <w:sz w:val="24"/>
          <w:szCs w:val="24"/>
        </w:rPr>
      </w:pPr>
      <w:r>
        <w:rPr>
          <w:rFonts w:ascii="Times" w:hAnsi="Times" w:eastAsia="Times" w:cs="Times"/>
          <w:sz w:val="24"/>
          <w:szCs w:val="24"/>
          <w:rtl w:val="0"/>
        </w:rPr>
        <w:t>Customers</w:t>
      </w:r>
    </w:p>
    <w:p>
      <w:pPr>
        <w:numPr>
          <w:ilvl w:val="2"/>
          <w:numId w:val="6"/>
        </w:numPr>
        <w:spacing w:before="0" w:beforeAutospacing="0" w:after="0" w:afterAutospacing="0"/>
        <w:ind w:left="2160" w:hanging="360"/>
        <w:jc w:val="both"/>
        <w:rPr>
          <w:rFonts w:ascii="Times" w:hAnsi="Times" w:eastAsia="Times" w:cs="Times"/>
          <w:sz w:val="24"/>
          <w:szCs w:val="24"/>
        </w:rPr>
      </w:pPr>
      <w:r>
        <w:rPr>
          <w:rFonts w:ascii="Times" w:hAnsi="Times" w:eastAsia="Times" w:cs="Times"/>
          <w:sz w:val="24"/>
          <w:szCs w:val="24"/>
          <w:rtl w:val="0"/>
        </w:rPr>
        <w:t>Personal Trainer</w:t>
      </w:r>
    </w:p>
    <w:p>
      <w:pPr>
        <w:numPr>
          <w:ilvl w:val="2"/>
          <w:numId w:val="6"/>
        </w:numPr>
        <w:spacing w:before="0" w:beforeAutospacing="0" w:after="0" w:afterAutospacing="0"/>
        <w:ind w:left="2160" w:hanging="360"/>
        <w:jc w:val="both"/>
        <w:rPr>
          <w:rFonts w:ascii="Times" w:hAnsi="Times" w:eastAsia="Times" w:cs="Times"/>
          <w:sz w:val="24"/>
          <w:szCs w:val="24"/>
        </w:rPr>
      </w:pPr>
      <w:r>
        <w:rPr>
          <w:rFonts w:ascii="Times" w:hAnsi="Times" w:eastAsia="Times" w:cs="Times"/>
          <w:sz w:val="24"/>
          <w:szCs w:val="24"/>
          <w:rtl w:val="0"/>
        </w:rPr>
        <w:t xml:space="preserve">Software Admin  </w:t>
      </w:r>
    </w:p>
    <w:p>
      <w:pPr>
        <w:numPr>
          <w:ilvl w:val="0"/>
          <w:numId w:val="5"/>
        </w:numPr>
        <w:spacing w:before="0" w:beforeAutospacing="0" w:after="0" w:afterAutospacing="0"/>
        <w:ind w:left="1440" w:hanging="360"/>
        <w:jc w:val="both"/>
        <w:rPr>
          <w:rFonts w:ascii="Times" w:hAnsi="Times" w:eastAsia="Times" w:cs="Times"/>
          <w:b/>
          <w:sz w:val="28"/>
          <w:szCs w:val="28"/>
          <w:u w:val="none"/>
        </w:rPr>
      </w:pPr>
      <w:r>
        <w:rPr>
          <w:rFonts w:ascii="Times" w:hAnsi="Times" w:eastAsia="Times" w:cs="Times"/>
          <w:b/>
          <w:sz w:val="28"/>
          <w:szCs w:val="28"/>
          <w:rtl w:val="0"/>
        </w:rPr>
        <w:t>Requirements (initial)</w:t>
      </w:r>
    </w:p>
    <w:p>
      <w:pPr>
        <w:numPr>
          <w:ilvl w:val="2"/>
          <w:numId w:val="7"/>
        </w:numPr>
        <w:spacing w:before="0" w:beforeAutospacing="0" w:after="0" w:afterAutospacing="0"/>
        <w:ind w:left="2160" w:hanging="360"/>
        <w:jc w:val="both"/>
        <w:rPr>
          <w:rFonts w:ascii="Times" w:hAnsi="Times" w:eastAsia="Times" w:cs="Times"/>
          <w:b/>
          <w:sz w:val="24"/>
          <w:szCs w:val="24"/>
        </w:rPr>
      </w:pPr>
      <w:r>
        <w:rPr>
          <w:rFonts w:ascii="Times" w:hAnsi="Times" w:eastAsia="Times" w:cs="Times"/>
          <w:sz w:val="24"/>
          <w:szCs w:val="24"/>
          <w:rtl w:val="0"/>
        </w:rPr>
        <w:t>Customer: Constantly upload their personal and health information on the software. Always track and receive customized nutrition, workout plans, notification, etc from the system. Can monitor and witness their workout journey and results from the initial days to the present. From that, the users get motivated and continue their workout process.</w:t>
      </w:r>
      <w:r>
        <w:rPr>
          <w:rFonts w:ascii="Times" w:hAnsi="Times" w:eastAsia="Times" w:cs="Times"/>
          <w:sz w:val="24"/>
          <w:szCs w:val="24"/>
          <w:rtl w:val="0"/>
        </w:rPr>
        <w:br w:type="textWrapping"/>
      </w:r>
    </w:p>
    <w:p>
      <w:pPr>
        <w:numPr>
          <w:ilvl w:val="2"/>
          <w:numId w:val="7"/>
        </w:numPr>
        <w:spacing w:before="0" w:beforeAutospacing="0" w:after="0" w:afterAutospacing="0"/>
        <w:ind w:left="2160" w:hanging="360"/>
        <w:jc w:val="both"/>
        <w:rPr>
          <w:rFonts w:ascii="Times" w:hAnsi="Times" w:eastAsia="Times" w:cs="Times"/>
          <w:b/>
          <w:sz w:val="24"/>
          <w:szCs w:val="24"/>
        </w:rPr>
      </w:pPr>
      <w:r>
        <w:rPr>
          <w:rFonts w:ascii="Times" w:hAnsi="Times" w:eastAsia="Times" w:cs="Times"/>
          <w:sz w:val="24"/>
          <w:szCs w:val="24"/>
          <w:rtl w:val="0"/>
        </w:rPr>
        <w:t>Personal trainer: is the main stakeholder who directly interacts with and influences the routine, workout plans, and nutrition,.. of the users. They are the ones who set up and list out all the necessities that support the workout process of the users. They are also the ones who have knowledge and expertise that will always give advice, answer questions, and support in the health and fitness criteria.</w:t>
      </w:r>
      <w:r>
        <w:rPr>
          <w:rFonts w:ascii="Times" w:hAnsi="Times" w:eastAsia="Times" w:cs="Times"/>
          <w:sz w:val="24"/>
          <w:szCs w:val="24"/>
          <w:rtl w:val="0"/>
        </w:rPr>
        <w:br w:type="textWrapping"/>
      </w:r>
    </w:p>
    <w:p>
      <w:pPr>
        <w:numPr>
          <w:ilvl w:val="2"/>
          <w:numId w:val="7"/>
        </w:numPr>
        <w:spacing w:before="0" w:beforeAutospacing="0" w:after="240"/>
        <w:ind w:left="2160" w:hanging="360"/>
        <w:jc w:val="both"/>
        <w:rPr>
          <w:rFonts w:ascii="Times" w:hAnsi="Times" w:eastAsia="Times" w:cs="Times"/>
          <w:b/>
          <w:sz w:val="24"/>
          <w:szCs w:val="24"/>
        </w:rPr>
      </w:pPr>
      <w:r>
        <w:rPr>
          <w:rFonts w:ascii="Times" w:hAnsi="Times" w:eastAsia="Times" w:cs="Times"/>
          <w:sz w:val="24"/>
          <w:szCs w:val="24"/>
          <w:rtl w:val="0"/>
        </w:rPr>
        <w:t>Software admin: the main stakeholder that controls the input and output information of the users. Responsible for exporting and conveying the information, plans, and nutrition from the Personal Trainer to the Users. They also set up and manage the time and notifications that will be sent to Users. Moreover, share contact, help, and support at any time if required. Play a huge role in linking and connecting users directly with Personal Trainers.</w:t>
      </w:r>
    </w:p>
    <w:p>
      <w:pPr>
        <w:spacing w:before="240" w:after="240"/>
        <w:ind w:left="0" w:firstLine="0"/>
        <w:jc w:val="both"/>
        <w:rPr>
          <w:rFonts w:ascii="Times" w:hAnsi="Times" w:eastAsia="Times" w:cs="Times"/>
          <w:b/>
          <w:sz w:val="32"/>
          <w:szCs w:val="32"/>
        </w:rPr>
      </w:pPr>
      <w:r>
        <w:rPr>
          <w:rFonts w:ascii="Times" w:hAnsi="Times" w:eastAsia="Times" w:cs="Times"/>
          <w:b/>
          <w:sz w:val="32"/>
          <w:szCs w:val="32"/>
          <w:rtl w:val="0"/>
        </w:rPr>
        <w:t>III. Functional requirements</w:t>
      </w:r>
    </w:p>
    <w:p>
      <w:pPr>
        <w:numPr>
          <w:ilvl w:val="0"/>
          <w:numId w:val="8"/>
        </w:numPr>
        <w:spacing w:before="240" w:after="0" w:afterAutospacing="0"/>
        <w:ind w:left="-141" w:firstLine="0"/>
        <w:jc w:val="both"/>
        <w:rPr>
          <w:rFonts w:ascii="Times" w:hAnsi="Times" w:eastAsia="Times" w:cs="Times"/>
          <w:b/>
          <w:sz w:val="28"/>
          <w:szCs w:val="28"/>
        </w:rPr>
      </w:pPr>
      <w:r>
        <w:rPr>
          <w:rFonts w:ascii="Times" w:hAnsi="Times" w:eastAsia="Times" w:cs="Times"/>
          <w:b/>
          <w:sz w:val="28"/>
          <w:szCs w:val="28"/>
          <w:rtl w:val="0"/>
        </w:rPr>
        <w:t>BPMN</w:t>
      </w:r>
    </w:p>
    <w:p>
      <w:pPr>
        <w:numPr>
          <w:ilvl w:val="0"/>
          <w:numId w:val="9"/>
        </w:numPr>
        <w:spacing w:before="0" w:beforeAutospacing="0" w:after="240"/>
        <w:ind w:left="-141" w:firstLine="0"/>
        <w:jc w:val="both"/>
        <w:rPr>
          <w:rFonts w:ascii="Times" w:hAnsi="Times" w:eastAsia="Times" w:cs="Times"/>
          <w:b/>
          <w:sz w:val="24"/>
          <w:szCs w:val="24"/>
        </w:rPr>
      </w:pPr>
      <w:r>
        <w:rPr>
          <w:rFonts w:ascii="Times" w:hAnsi="Times" w:eastAsia="Times" w:cs="Times"/>
          <w:b/>
          <w:sz w:val="24"/>
          <w:szCs w:val="24"/>
          <w:rtl w:val="0"/>
        </w:rPr>
        <w:t>Register account</w:t>
      </w:r>
      <w:r>
        <w:drawing>
          <wp:anchor distT="114300" distB="114300" distL="114300" distR="114300" simplePos="0" relativeHeight="251659264" behindDoc="0" locked="0" layoutInCell="1" allowOverlap="1">
            <wp:simplePos x="0" y="0"/>
            <wp:positionH relativeFrom="column">
              <wp:posOffset>-487045</wp:posOffset>
            </wp:positionH>
            <wp:positionV relativeFrom="paragraph">
              <wp:posOffset>352425</wp:posOffset>
            </wp:positionV>
            <wp:extent cx="6702425" cy="1213485"/>
            <wp:effectExtent l="0" t="0" r="0" b="0"/>
            <wp:wrapSquare wrapText="bothSides"/>
            <wp:docPr id="23" name="image25.png"/>
            <wp:cNvGraphicFramePr/>
            <a:graphic xmlns:a="http://schemas.openxmlformats.org/drawingml/2006/main">
              <a:graphicData uri="http://schemas.openxmlformats.org/drawingml/2006/picture">
                <pic:pic xmlns:pic="http://schemas.openxmlformats.org/drawingml/2006/picture">
                  <pic:nvPicPr>
                    <pic:cNvPr id="23" name="image25.png"/>
                    <pic:cNvPicPr preferRelativeResize="0"/>
                  </pic:nvPicPr>
                  <pic:blipFill>
                    <a:blip r:embed="rId8"/>
                    <a:srcRect/>
                    <a:stretch>
                      <a:fillRect/>
                    </a:stretch>
                  </pic:blipFill>
                  <pic:spPr>
                    <a:xfrm>
                      <a:off x="0" y="0"/>
                      <a:ext cx="6702611" cy="1213596"/>
                    </a:xfrm>
                    <a:prstGeom prst="rect">
                      <a:avLst/>
                    </a:prstGeom>
                  </pic:spPr>
                </pic:pic>
              </a:graphicData>
            </a:graphic>
          </wp:anchor>
        </w:drawing>
      </w:r>
    </w:p>
    <w:p>
      <w:pPr>
        <w:spacing w:before="240" w:after="240"/>
        <w:ind w:left="-141" w:firstLine="0"/>
        <w:jc w:val="both"/>
        <w:rPr>
          <w:rFonts w:ascii="Times" w:hAnsi="Times" w:eastAsia="Times" w:cs="Times"/>
          <w:sz w:val="24"/>
          <w:szCs w:val="24"/>
        </w:rPr>
      </w:pPr>
      <w:r>
        <w:rPr>
          <w:rFonts w:ascii="Times" w:hAnsi="Times" w:eastAsia="Times" w:cs="Times"/>
          <w:sz w:val="24"/>
          <w:szCs w:val="24"/>
          <w:rtl w:val="0"/>
        </w:rPr>
        <w:t>Customers request to register an account by clicking on the “Register” button, then the admin receives the request and tells the customers to choose the way - filling out the form or using an available account. If they choose the form, the admin will ask for their personal information (name, age, weight, height,...) and the customers will fill out the form on the screen. After that, the admin checks and validates the information and request. If they choose to register by an available account such as Google or Facebook, they have to click on the icon of the software, then the admin will check and validate the information and request immediately. When it’s successful, the admin will inform the successful registration message to the customers, they will receive the notification and complete the rest of the registration steps (confirm some regulations,...). Otherwise, the customers will receive the notification about validating errors and register again.</w:t>
      </w:r>
      <w:r>
        <w:rPr>
          <w:rFonts w:ascii="Times" w:hAnsi="Times" w:eastAsia="Times" w:cs="Times"/>
          <w:sz w:val="24"/>
          <w:szCs w:val="24"/>
          <w:rtl w:val="0"/>
        </w:rPr>
        <w:br w:type="textWrapping"/>
      </w:r>
    </w:p>
    <w:p>
      <w:pPr>
        <w:numPr>
          <w:ilvl w:val="0"/>
          <w:numId w:val="9"/>
        </w:numPr>
        <w:spacing w:before="240" w:after="240"/>
        <w:ind w:left="-141" w:firstLine="0"/>
        <w:jc w:val="both"/>
        <w:rPr>
          <w:rFonts w:ascii="Times" w:hAnsi="Times" w:eastAsia="Times" w:cs="Times"/>
          <w:b/>
          <w:sz w:val="24"/>
          <w:szCs w:val="24"/>
        </w:rPr>
      </w:pPr>
      <w:r>
        <w:rPr>
          <w:rFonts w:ascii="Times" w:hAnsi="Times" w:eastAsia="Times" w:cs="Times"/>
          <w:b/>
          <w:sz w:val="24"/>
          <w:szCs w:val="24"/>
          <w:rtl w:val="0"/>
        </w:rPr>
        <w:t>Get workout information</w:t>
      </w:r>
    </w:p>
    <w:p>
      <w:pPr>
        <w:spacing w:before="240" w:after="240"/>
        <w:ind w:left="-425" w:firstLine="0"/>
        <w:jc w:val="both"/>
        <w:rPr>
          <w:rFonts w:ascii="Times" w:hAnsi="Times" w:eastAsia="Times" w:cs="Times"/>
          <w:b/>
          <w:sz w:val="24"/>
          <w:szCs w:val="24"/>
        </w:rPr>
      </w:pPr>
      <w:r>
        <w:rPr>
          <w:rFonts w:ascii="Times" w:hAnsi="Times" w:eastAsia="Times" w:cs="Times"/>
          <w:b/>
          <w:sz w:val="24"/>
          <w:szCs w:val="24"/>
        </w:rPr>
        <w:drawing>
          <wp:inline distT="114300" distB="114300" distL="114300" distR="114300">
            <wp:extent cx="6089650" cy="16891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12" name="image12.png"/>
                    <pic:cNvPicPr preferRelativeResize="0"/>
                  </pic:nvPicPr>
                  <pic:blipFill>
                    <a:blip r:embed="rId9"/>
                    <a:srcRect/>
                    <a:stretch>
                      <a:fillRect/>
                    </a:stretch>
                  </pic:blipFill>
                  <pic:spPr>
                    <a:xfrm>
                      <a:off x="0" y="0"/>
                      <a:ext cx="6089930" cy="1689399"/>
                    </a:xfrm>
                    <a:prstGeom prst="rect">
                      <a:avLst/>
                    </a:prstGeom>
                  </pic:spPr>
                </pic:pic>
              </a:graphicData>
            </a:graphic>
          </wp:inline>
        </w:drawing>
      </w:r>
    </w:p>
    <w:p>
      <w:pPr>
        <w:spacing w:before="240" w:after="240"/>
        <w:ind w:left="-141" w:firstLine="0"/>
        <w:jc w:val="both"/>
        <w:rPr>
          <w:rFonts w:ascii="Times" w:hAnsi="Times" w:eastAsia="Times" w:cs="Times"/>
          <w:sz w:val="24"/>
          <w:szCs w:val="24"/>
        </w:rPr>
      </w:pPr>
      <w:r>
        <w:rPr>
          <w:rFonts w:ascii="Times" w:hAnsi="Times" w:eastAsia="Times" w:cs="Times"/>
          <w:sz w:val="24"/>
          <w:szCs w:val="24"/>
          <w:rtl w:val="0"/>
        </w:rPr>
        <w:t>Customers request workout information, then the software admin receives the request and asks the customers about personal information (weight, height,...). The customers will fill in the needed information and send it to the system; after receiving the information, the software admin contacts the personal trainers (PT) for workout information. The PT will set up the workout plan, exercises, nutrition plan, etc. based on the customers’ information. When finished, the PT sends the workout information to the system; the software admin after receiving the information will organize, set up, fill out the information and send it to the customers. Finally, they receive the needed workout information.</w:t>
      </w:r>
    </w:p>
    <w:p>
      <w:pPr>
        <w:spacing w:before="240" w:after="240"/>
        <w:ind w:left="-141" w:firstLine="0"/>
        <w:jc w:val="both"/>
        <w:rPr>
          <w:rFonts w:ascii="Times" w:hAnsi="Times" w:eastAsia="Times" w:cs="Times"/>
          <w:b/>
          <w:sz w:val="24"/>
          <w:szCs w:val="24"/>
        </w:rPr>
      </w:pPr>
      <w:r>
        <w:rPr>
          <w:rFonts w:ascii="Times" w:hAnsi="Times" w:eastAsia="Times" w:cs="Times"/>
          <w:b/>
          <w:sz w:val="24"/>
          <w:szCs w:val="24"/>
          <w:rtl w:val="0"/>
        </w:rPr>
        <w:tab/>
      </w:r>
      <w:r>
        <w:rPr>
          <w:rFonts w:ascii="Times" w:hAnsi="Times" w:eastAsia="Times" w:cs="Times"/>
          <w:b/>
          <w:sz w:val="24"/>
          <w:szCs w:val="24"/>
          <w:rtl w:val="0"/>
        </w:rPr>
        <w:tab/>
      </w:r>
      <w:r>
        <w:rPr>
          <w:rFonts w:ascii="Times" w:hAnsi="Times" w:eastAsia="Times" w:cs="Times"/>
          <w:b/>
          <w:sz w:val="24"/>
          <w:szCs w:val="24"/>
          <w:rtl w:val="0"/>
        </w:rPr>
        <w:t>c) Get help and advice</w:t>
      </w:r>
    </w:p>
    <w:p>
      <w:pPr>
        <w:spacing w:before="240" w:after="240"/>
        <w:ind w:left="-425" w:firstLine="0"/>
        <w:jc w:val="both"/>
        <w:rPr>
          <w:rFonts w:ascii="Times" w:hAnsi="Times" w:eastAsia="Times" w:cs="Times"/>
          <w:b/>
          <w:sz w:val="24"/>
          <w:szCs w:val="24"/>
        </w:rPr>
      </w:pPr>
      <w:r>
        <w:rPr>
          <w:rFonts w:ascii="Times" w:hAnsi="Times" w:eastAsia="Times" w:cs="Times"/>
          <w:b/>
          <w:sz w:val="24"/>
          <w:szCs w:val="24"/>
        </w:rPr>
        <w:drawing>
          <wp:inline distT="114300" distB="114300" distL="114300" distR="114300">
            <wp:extent cx="6104890" cy="194691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17" name="image11.png"/>
                    <pic:cNvPicPr preferRelativeResize="0"/>
                  </pic:nvPicPr>
                  <pic:blipFill>
                    <a:blip r:embed="rId10"/>
                    <a:srcRect/>
                    <a:stretch>
                      <a:fillRect/>
                    </a:stretch>
                  </pic:blipFill>
                  <pic:spPr>
                    <a:xfrm>
                      <a:off x="0" y="0"/>
                      <a:ext cx="6104971" cy="1947101"/>
                    </a:xfrm>
                    <a:prstGeom prst="rect">
                      <a:avLst/>
                    </a:prstGeom>
                  </pic:spPr>
                </pic:pic>
              </a:graphicData>
            </a:graphic>
          </wp:inline>
        </w:drawing>
      </w:r>
    </w:p>
    <w:p>
      <w:pPr>
        <w:spacing w:before="240" w:after="240"/>
        <w:ind w:left="-141" w:firstLine="0"/>
        <w:jc w:val="both"/>
        <w:rPr>
          <w:rFonts w:ascii="Times" w:hAnsi="Times" w:eastAsia="Times" w:cs="Times"/>
          <w:sz w:val="24"/>
          <w:szCs w:val="24"/>
        </w:rPr>
      </w:pPr>
      <w:r>
        <w:rPr>
          <w:rFonts w:ascii="Times" w:hAnsi="Times" w:eastAsia="Times" w:cs="Times"/>
          <w:sz w:val="24"/>
          <w:szCs w:val="24"/>
          <w:rtl w:val="0"/>
        </w:rPr>
        <w:t>Customers request help and advice, and the admin after receiving the request will ask the customers to give type, situation, and some detailed information about the difficulties in a form. The customers fill in all required information in the form and send it to the system, by the time the software admin receives it, he will organize, categorize and prioritize the difficulties. There are two types of problems: Workout and Technical; Workout problems will be handled by PT while the Technical team is responsible for Technical problems. Both teams have the same process in dealing with those problems, after receiving the help request, they will set up tips, solutions and advice for the problems of customers. Then send that information to the system, software admin will be the receiver and then organize, set up, fill out the information and send it to the customers. Finally, the customers get the required advice.</w:t>
      </w:r>
    </w:p>
    <w:p>
      <w:pPr>
        <w:spacing w:before="240" w:after="240"/>
        <w:ind w:left="-141" w:firstLine="0"/>
        <w:jc w:val="both"/>
        <w:rPr>
          <w:rFonts w:ascii="Times" w:hAnsi="Times" w:eastAsia="Times" w:cs="Times"/>
          <w:b/>
          <w:sz w:val="24"/>
          <w:szCs w:val="24"/>
        </w:rPr>
      </w:pPr>
      <w:r>
        <w:rPr>
          <w:rFonts w:ascii="Times" w:hAnsi="Times" w:eastAsia="Times" w:cs="Times"/>
          <w:b/>
          <w:sz w:val="24"/>
          <w:szCs w:val="24"/>
          <w:rtl w:val="0"/>
        </w:rPr>
        <w:tab/>
      </w:r>
      <w:r>
        <w:rPr>
          <w:rFonts w:ascii="Times" w:hAnsi="Times" w:eastAsia="Times" w:cs="Times"/>
          <w:b/>
          <w:sz w:val="24"/>
          <w:szCs w:val="24"/>
          <w:rtl w:val="0"/>
        </w:rPr>
        <w:tab/>
      </w:r>
      <w:r>
        <w:rPr>
          <w:rFonts w:ascii="Times" w:hAnsi="Times" w:eastAsia="Times" w:cs="Times"/>
          <w:b/>
          <w:sz w:val="24"/>
          <w:szCs w:val="24"/>
          <w:rtl w:val="0"/>
        </w:rPr>
        <w:t>d) Monitoring and tracking the workout process</w:t>
      </w:r>
    </w:p>
    <w:p>
      <w:pPr>
        <w:spacing w:before="240" w:after="240"/>
        <w:ind w:left="-425" w:firstLine="0"/>
        <w:jc w:val="both"/>
        <w:rPr>
          <w:rFonts w:ascii="Times" w:hAnsi="Times" w:eastAsia="Times" w:cs="Times"/>
          <w:b/>
          <w:sz w:val="24"/>
          <w:szCs w:val="24"/>
        </w:rPr>
      </w:pPr>
      <w:r>
        <w:rPr>
          <w:rFonts w:ascii="Times" w:hAnsi="Times" w:eastAsia="Times" w:cs="Times"/>
          <w:b/>
          <w:sz w:val="24"/>
          <w:szCs w:val="24"/>
        </w:rPr>
        <w:drawing>
          <wp:inline distT="114300" distB="114300" distL="114300" distR="114300">
            <wp:extent cx="6150610" cy="118491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referRelativeResize="0"/>
                  </pic:nvPicPr>
                  <pic:blipFill>
                    <a:blip r:embed="rId11"/>
                    <a:srcRect/>
                    <a:stretch>
                      <a:fillRect/>
                    </a:stretch>
                  </pic:blipFill>
                  <pic:spPr>
                    <a:xfrm>
                      <a:off x="0" y="0"/>
                      <a:ext cx="6150967" cy="1185236"/>
                    </a:xfrm>
                    <a:prstGeom prst="rect">
                      <a:avLst/>
                    </a:prstGeom>
                  </pic:spPr>
                </pic:pic>
              </a:graphicData>
            </a:graphic>
          </wp:inline>
        </w:drawing>
      </w:r>
    </w:p>
    <w:p>
      <w:pPr>
        <w:spacing w:before="240" w:after="240"/>
        <w:ind w:left="-141" w:firstLine="0"/>
        <w:jc w:val="both"/>
        <w:rPr>
          <w:rFonts w:ascii="Times" w:hAnsi="Times" w:eastAsia="Times" w:cs="Times"/>
          <w:sz w:val="24"/>
          <w:szCs w:val="24"/>
        </w:rPr>
      </w:pPr>
      <w:r>
        <w:rPr>
          <w:rFonts w:ascii="Times" w:hAnsi="Times" w:eastAsia="Times" w:cs="Times"/>
          <w:sz w:val="24"/>
          <w:szCs w:val="24"/>
          <w:rtl w:val="0"/>
        </w:rPr>
        <w:t>Customers exercise the initial workout plan and tutorials, after that, they constantly post and update elements in the fitness process (number of reps, sets,...). That information will be sent to the system where the software admin receives, organizes, sets up and adjusts the information, it will be sent to PT or customers. Customers can monitor and track workout processes independently while PT will do the same for the customers. PT can give some tips, advice and motivation or set up, adjust and update the workout plan based on the current situation of the workout process, then PT will send it to the customer. The customers receive and follow the workout exercises based on the given plan.</w:t>
      </w:r>
    </w:p>
    <w:p>
      <w:pPr>
        <w:spacing w:before="240" w:after="240"/>
        <w:ind w:left="0" w:firstLine="283"/>
        <w:jc w:val="both"/>
        <w:rPr>
          <w:rFonts w:ascii="Times" w:hAnsi="Times" w:eastAsia="Times" w:cs="Times"/>
          <w:b/>
          <w:sz w:val="28"/>
          <w:szCs w:val="28"/>
        </w:rPr>
      </w:pPr>
      <w:r>
        <w:rPr>
          <w:rFonts w:ascii="Times" w:hAnsi="Times" w:eastAsia="Times" w:cs="Times"/>
          <w:b/>
          <w:sz w:val="28"/>
          <w:szCs w:val="28"/>
          <w:rtl w:val="0"/>
        </w:rPr>
        <w:t>2)  Usecase</w:t>
      </w:r>
    </w:p>
    <w:p>
      <w:pPr>
        <w:pStyle w:val="2"/>
        <w:keepLines w:val="0"/>
        <w:numPr>
          <w:ilvl w:val="0"/>
          <w:numId w:val="10"/>
        </w:numPr>
        <w:spacing w:before="240" w:after="60" w:line="240" w:lineRule="auto"/>
        <w:ind w:left="1440" w:hanging="360"/>
        <w:jc w:val="both"/>
        <w:rPr>
          <w:rFonts w:ascii="Times" w:hAnsi="Times" w:eastAsia="Times" w:cs="Times"/>
          <w:b/>
          <w:sz w:val="24"/>
          <w:szCs w:val="24"/>
        </w:rPr>
      </w:pPr>
      <w:r>
        <w:rPr>
          <w:rFonts w:ascii="Times" w:hAnsi="Times" w:eastAsia="Times" w:cs="Times"/>
          <w:b/>
          <w:sz w:val="24"/>
          <w:szCs w:val="24"/>
          <w:rtl w:val="0"/>
        </w:rPr>
        <w:t>Characteristic Information</w:t>
      </w:r>
    </w:p>
    <w:p>
      <w:pPr>
        <w:spacing w:line="240" w:lineRule="auto"/>
        <w:ind w:left="720" w:firstLine="0"/>
        <w:jc w:val="both"/>
        <w:rPr>
          <w:rFonts w:ascii="Times" w:hAnsi="Times" w:eastAsia="Times" w:cs="Times"/>
          <w:sz w:val="24"/>
          <w:szCs w:val="24"/>
        </w:rPr>
      </w:pPr>
      <w:r>
        <w:rPr>
          <w:rFonts w:ascii="Times" w:hAnsi="Times" w:eastAsia="Times" w:cs="Times"/>
          <w:sz w:val="24"/>
          <w:szCs w:val="24"/>
          <w:rtl w:val="0"/>
        </w:rPr>
        <w:t>The following defines information that pertains to this particular use case.  Each piece of information is important in understanding the purpose behind the Use Case.</w:t>
      </w:r>
    </w:p>
    <w:p>
      <w:pPr>
        <w:spacing w:line="240" w:lineRule="auto"/>
        <w:ind w:left="993" w:firstLine="0"/>
        <w:jc w:val="both"/>
        <w:rPr>
          <w:rFonts w:ascii="Times" w:hAnsi="Times" w:eastAsia="Times" w:cs="Times"/>
          <w:sz w:val="24"/>
          <w:szCs w:val="24"/>
        </w:rPr>
      </w:pPr>
    </w:p>
    <w:tbl>
      <w:tblPr>
        <w:tblStyle w:val="14"/>
        <w:tblW w:w="9810" w:type="dxa"/>
        <w:tblInd w:w="-39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15"/>
        <w:gridCol w:w="70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vAlign w:val="top"/>
          </w:tcPr>
          <w:p>
            <w:pPr>
              <w:spacing w:line="240" w:lineRule="auto"/>
              <w:jc w:val="both"/>
              <w:rPr>
                <w:rFonts w:ascii="Times" w:hAnsi="Times" w:eastAsia="Times" w:cs="Times"/>
                <w:sz w:val="24"/>
                <w:szCs w:val="24"/>
              </w:rPr>
            </w:pPr>
            <w:r>
              <w:rPr>
                <w:rFonts w:ascii="Times" w:hAnsi="Times" w:eastAsia="Times" w:cs="Times"/>
                <w:b/>
                <w:sz w:val="24"/>
                <w:szCs w:val="24"/>
                <w:rtl w:val="0"/>
              </w:rPr>
              <w:t>Goal In Context:</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The school will be able to analyze the student's academic performance rating in a semester.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vAlign w:val="top"/>
          </w:tcPr>
          <w:p>
            <w:pPr>
              <w:spacing w:line="240" w:lineRule="auto"/>
              <w:jc w:val="both"/>
              <w:rPr>
                <w:rFonts w:ascii="Times" w:hAnsi="Times" w:eastAsia="Times" w:cs="Times"/>
                <w:sz w:val="24"/>
                <w:szCs w:val="24"/>
              </w:rPr>
            </w:pPr>
            <w:r>
              <w:rPr>
                <w:rFonts w:ascii="Times" w:hAnsi="Times" w:eastAsia="Times" w:cs="Times"/>
                <w:b/>
                <w:sz w:val="24"/>
                <w:szCs w:val="24"/>
                <w:rtl w:val="0"/>
              </w:rPr>
              <w:t>Scope:</w:t>
            </w:r>
          </w:p>
        </w:tc>
        <w:tc>
          <w:tcPr>
            <w:vAlign w:val="top"/>
          </w:tcPr>
          <w:p>
            <w:pPr>
              <w:numPr>
                <w:ilvl w:val="0"/>
                <w:numId w:val="11"/>
              </w:numPr>
              <w:spacing w:before="240" w:line="240" w:lineRule="auto"/>
              <w:ind w:left="720" w:hanging="360"/>
              <w:jc w:val="both"/>
              <w:rPr>
                <w:sz w:val="24"/>
                <w:szCs w:val="24"/>
              </w:rPr>
            </w:pPr>
            <w:r>
              <w:rPr>
                <w:rFonts w:ascii="Times" w:hAnsi="Times" w:eastAsia="Times" w:cs="Times"/>
                <w:b/>
                <w:sz w:val="24"/>
                <w:szCs w:val="24"/>
                <w:rtl w:val="0"/>
              </w:rPr>
              <w:t>Workout tracking:</w:t>
            </w:r>
            <w:r>
              <w:rPr>
                <w:rFonts w:ascii="Times" w:hAnsi="Times" w:eastAsia="Times" w:cs="Times"/>
                <w:sz w:val="24"/>
                <w:szCs w:val="24"/>
                <w:rtl w:val="0"/>
              </w:rPr>
              <w:t xml:space="preserve"> Track workouts by type, duration, and intensity.</w:t>
            </w:r>
          </w:p>
          <w:p>
            <w:pPr>
              <w:numPr>
                <w:ilvl w:val="0"/>
                <w:numId w:val="11"/>
              </w:numPr>
              <w:spacing w:line="240" w:lineRule="auto"/>
              <w:ind w:left="720" w:hanging="360"/>
              <w:jc w:val="both"/>
              <w:rPr>
                <w:sz w:val="24"/>
                <w:szCs w:val="24"/>
              </w:rPr>
            </w:pPr>
            <w:r>
              <w:rPr>
                <w:rFonts w:ascii="Times" w:hAnsi="Times" w:eastAsia="Times" w:cs="Times"/>
                <w:b/>
                <w:sz w:val="24"/>
                <w:szCs w:val="24"/>
                <w:rtl w:val="0"/>
              </w:rPr>
              <w:t>Nutrition tracking:</w:t>
            </w:r>
            <w:r>
              <w:rPr>
                <w:rFonts w:ascii="Times" w:hAnsi="Times" w:eastAsia="Times" w:cs="Times"/>
                <w:sz w:val="24"/>
                <w:szCs w:val="24"/>
                <w:rtl w:val="0"/>
              </w:rPr>
              <w:t xml:space="preserve"> Track food and drink intake to track calories, macronutrients, and micronutrients.</w:t>
            </w:r>
          </w:p>
          <w:p>
            <w:pPr>
              <w:numPr>
                <w:ilvl w:val="0"/>
                <w:numId w:val="11"/>
              </w:numPr>
              <w:spacing w:line="240" w:lineRule="auto"/>
              <w:ind w:left="720" w:hanging="360"/>
              <w:jc w:val="both"/>
              <w:rPr>
                <w:sz w:val="24"/>
                <w:szCs w:val="24"/>
              </w:rPr>
            </w:pPr>
            <w:r>
              <w:rPr>
                <w:rFonts w:ascii="Times" w:hAnsi="Times" w:eastAsia="Times" w:cs="Times"/>
                <w:b/>
                <w:sz w:val="24"/>
                <w:szCs w:val="24"/>
                <w:rtl w:val="0"/>
              </w:rPr>
              <w:t>Fitness goal setting:</w:t>
            </w:r>
            <w:r>
              <w:rPr>
                <w:rFonts w:ascii="Times" w:hAnsi="Times" w:eastAsia="Times" w:cs="Times"/>
                <w:sz w:val="24"/>
                <w:szCs w:val="24"/>
                <w:rtl w:val="0"/>
              </w:rPr>
              <w:t xml:space="preserve"> Set and track fitness goals, such as weight loss, muscle gain, or improved cardiovascular health.</w:t>
            </w:r>
          </w:p>
          <w:p>
            <w:pPr>
              <w:numPr>
                <w:ilvl w:val="0"/>
                <w:numId w:val="11"/>
              </w:numPr>
              <w:spacing w:after="240" w:line="240" w:lineRule="auto"/>
              <w:ind w:left="720" w:hanging="360"/>
              <w:jc w:val="both"/>
              <w:rPr>
                <w:sz w:val="24"/>
                <w:szCs w:val="24"/>
              </w:rPr>
            </w:pPr>
            <w:r>
              <w:rPr>
                <w:rFonts w:ascii="Times" w:hAnsi="Times" w:eastAsia="Times" w:cs="Times"/>
                <w:b/>
                <w:sz w:val="24"/>
                <w:szCs w:val="24"/>
                <w:rtl w:val="0"/>
              </w:rPr>
              <w:t>Personalized workouts:</w:t>
            </w:r>
            <w:r>
              <w:rPr>
                <w:rFonts w:ascii="Times" w:hAnsi="Times" w:eastAsia="Times" w:cs="Times"/>
                <w:sz w:val="24"/>
                <w:szCs w:val="24"/>
                <w:rtl w:val="0"/>
              </w:rPr>
              <w:t xml:space="preserve"> Generate personalized workouts based on the user's fitness level and goals.</w:t>
            </w:r>
          </w:p>
          <w:p>
            <w:pPr>
              <w:numPr>
                <w:ilvl w:val="0"/>
                <w:numId w:val="11"/>
              </w:numPr>
              <w:spacing w:line="240" w:lineRule="auto"/>
              <w:ind w:left="720" w:hanging="360"/>
              <w:jc w:val="both"/>
              <w:rPr>
                <w:sz w:val="24"/>
                <w:szCs w:val="24"/>
              </w:rPr>
            </w:pPr>
            <w:r>
              <w:rPr>
                <w:rFonts w:ascii="Times" w:hAnsi="Times" w:eastAsia="Times" w:cs="Times"/>
                <w:b/>
                <w:sz w:val="24"/>
                <w:szCs w:val="24"/>
                <w:rtl w:val="0"/>
              </w:rPr>
              <w:t>Diet plans:</w:t>
            </w:r>
            <w:r>
              <w:rPr>
                <w:rFonts w:ascii="Times" w:hAnsi="Times" w:eastAsia="Times" w:cs="Times"/>
                <w:sz w:val="24"/>
                <w:szCs w:val="24"/>
                <w:rtl w:val="0"/>
              </w:rPr>
              <w:t xml:space="preserve"> Generate personalized diet plans based on the user's body weight, height, and fitness goals.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vAlign w:val="top"/>
          </w:tcPr>
          <w:p>
            <w:pPr>
              <w:spacing w:line="240" w:lineRule="auto"/>
              <w:jc w:val="both"/>
              <w:rPr>
                <w:rFonts w:ascii="Times" w:hAnsi="Times" w:eastAsia="Times" w:cs="Times"/>
                <w:sz w:val="24"/>
                <w:szCs w:val="24"/>
              </w:rPr>
            </w:pPr>
            <w:r>
              <w:rPr>
                <w:rFonts w:ascii="Times" w:hAnsi="Times" w:eastAsia="Times" w:cs="Times"/>
                <w:b/>
                <w:sz w:val="24"/>
                <w:szCs w:val="24"/>
                <w:rtl w:val="0"/>
              </w:rPr>
              <w:t>Level:</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Strategic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vAlign w:val="top"/>
          </w:tcPr>
          <w:p>
            <w:pPr>
              <w:spacing w:line="240" w:lineRule="auto"/>
              <w:jc w:val="both"/>
              <w:rPr>
                <w:rFonts w:ascii="Times" w:hAnsi="Times" w:eastAsia="Times" w:cs="Times"/>
                <w:sz w:val="24"/>
                <w:szCs w:val="24"/>
              </w:rPr>
            </w:pPr>
            <w:r>
              <w:rPr>
                <w:rFonts w:ascii="Times" w:hAnsi="Times" w:eastAsia="Times" w:cs="Times"/>
                <w:b/>
                <w:sz w:val="24"/>
                <w:szCs w:val="24"/>
                <w:rtl w:val="0"/>
              </w:rPr>
              <w:t>Precondition:</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Users will sign up for the fitness training gym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vAlign w:val="top"/>
          </w:tcPr>
          <w:p>
            <w:pPr>
              <w:spacing w:line="240" w:lineRule="auto"/>
              <w:jc w:val="both"/>
              <w:rPr>
                <w:rFonts w:ascii="Times" w:hAnsi="Times" w:eastAsia="Times" w:cs="Times"/>
                <w:sz w:val="24"/>
                <w:szCs w:val="24"/>
              </w:rPr>
            </w:pPr>
            <w:r>
              <w:rPr>
                <w:rFonts w:ascii="Times" w:hAnsi="Times" w:eastAsia="Times" w:cs="Times"/>
                <w:b/>
                <w:sz w:val="24"/>
                <w:szCs w:val="24"/>
                <w:rtl w:val="0"/>
              </w:rPr>
              <w:t>Success End Condition:</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Users who register for fitness services will be provided with app fitness services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vAlign w:val="top"/>
          </w:tcPr>
          <w:p>
            <w:pPr>
              <w:spacing w:line="240" w:lineRule="auto"/>
              <w:jc w:val="both"/>
              <w:rPr>
                <w:rFonts w:ascii="Times" w:hAnsi="Times" w:eastAsia="Times" w:cs="Times"/>
                <w:sz w:val="24"/>
                <w:szCs w:val="24"/>
              </w:rPr>
            </w:pPr>
            <w:r>
              <w:rPr>
                <w:rFonts w:ascii="Times" w:hAnsi="Times" w:eastAsia="Times" w:cs="Times"/>
                <w:b/>
                <w:sz w:val="24"/>
                <w:szCs w:val="24"/>
                <w:rtl w:val="0"/>
              </w:rPr>
              <w:t>Failed End Condition:</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Users didn’t register for the fitness services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vAlign w:val="top"/>
          </w:tcPr>
          <w:p>
            <w:pPr>
              <w:spacing w:line="240" w:lineRule="auto"/>
              <w:jc w:val="both"/>
              <w:rPr>
                <w:rFonts w:ascii="Times" w:hAnsi="Times" w:eastAsia="Times" w:cs="Times"/>
                <w:sz w:val="24"/>
                <w:szCs w:val="24"/>
              </w:rPr>
            </w:pPr>
            <w:r>
              <w:rPr>
                <w:rFonts w:ascii="Times" w:hAnsi="Times" w:eastAsia="Times" w:cs="Times"/>
                <w:b/>
                <w:sz w:val="24"/>
                <w:szCs w:val="24"/>
                <w:rtl w:val="0"/>
              </w:rPr>
              <w:t>Primary Actor:</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PT: provide the work out guide road</w:t>
            </w:r>
          </w:p>
          <w:p>
            <w:pPr>
              <w:spacing w:line="240" w:lineRule="auto"/>
              <w:jc w:val="both"/>
              <w:rPr>
                <w:rFonts w:ascii="Times" w:hAnsi="Times" w:eastAsia="Times" w:cs="Times"/>
                <w:sz w:val="24"/>
                <w:szCs w:val="24"/>
              </w:rPr>
            </w:pPr>
            <w:r>
              <w:rPr>
                <w:rFonts w:ascii="Times" w:hAnsi="Times" w:eastAsia="Times" w:cs="Times"/>
                <w:sz w:val="24"/>
                <w:szCs w:val="24"/>
                <w:rtl w:val="0"/>
              </w:rPr>
              <w:t>Admin: update and management the app</w:t>
            </w:r>
          </w:p>
          <w:p>
            <w:pPr>
              <w:spacing w:line="240" w:lineRule="auto"/>
              <w:jc w:val="both"/>
              <w:rPr>
                <w:rFonts w:ascii="Times" w:hAnsi="Times" w:eastAsia="Times" w:cs="Times"/>
                <w:sz w:val="24"/>
                <w:szCs w:val="24"/>
              </w:rPr>
            </w:pPr>
            <w:r>
              <w:rPr>
                <w:rFonts w:ascii="Times" w:hAnsi="Times" w:eastAsia="Times" w:cs="Times"/>
                <w:sz w:val="24"/>
                <w:szCs w:val="24"/>
                <w:rtl w:val="0"/>
              </w:rPr>
              <w:t>User: use the work out guide road</w:t>
            </w:r>
          </w:p>
          <w:p>
            <w:pPr>
              <w:spacing w:line="240" w:lineRule="auto"/>
              <w:jc w:val="both"/>
              <w:rPr>
                <w:rFonts w:ascii="Times" w:hAnsi="Times" w:eastAsia="Times" w:cs="Times"/>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0" w:hRule="atLeast"/>
        </w:trPr>
        <w:tc>
          <w:tcPr>
            <w:vAlign w:val="top"/>
          </w:tcPr>
          <w:p>
            <w:pPr>
              <w:spacing w:line="240" w:lineRule="auto"/>
              <w:jc w:val="both"/>
              <w:rPr>
                <w:rFonts w:ascii="Times" w:hAnsi="Times" w:eastAsia="Times" w:cs="Times"/>
                <w:sz w:val="24"/>
                <w:szCs w:val="24"/>
              </w:rPr>
            </w:pPr>
            <w:r>
              <w:rPr>
                <w:rFonts w:ascii="Times" w:hAnsi="Times" w:eastAsia="Times" w:cs="Times"/>
                <w:b/>
                <w:sz w:val="24"/>
                <w:szCs w:val="24"/>
                <w:rtl w:val="0"/>
              </w:rPr>
              <w:t>Trigger Event:</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Normally after the users register for the services</w:t>
            </w:r>
          </w:p>
        </w:tc>
      </w:tr>
    </w:tbl>
    <w:p>
      <w:pPr>
        <w:spacing w:line="240" w:lineRule="auto"/>
        <w:ind w:left="720" w:firstLine="0"/>
        <w:jc w:val="both"/>
        <w:rPr>
          <w:rFonts w:ascii="Times" w:hAnsi="Times" w:eastAsia="Times" w:cs="Times"/>
          <w:sz w:val="24"/>
          <w:szCs w:val="24"/>
        </w:rPr>
      </w:pPr>
    </w:p>
    <w:p>
      <w:pPr>
        <w:pStyle w:val="2"/>
        <w:keepLines w:val="0"/>
        <w:spacing w:before="240" w:after="60" w:line="240" w:lineRule="auto"/>
        <w:ind w:left="720" w:firstLine="0"/>
        <w:jc w:val="both"/>
        <w:rPr>
          <w:rFonts w:ascii="Times" w:hAnsi="Times" w:eastAsia="Times" w:cs="Times"/>
          <w:b/>
          <w:sz w:val="24"/>
          <w:szCs w:val="24"/>
        </w:rPr>
      </w:pPr>
      <w:r>
        <w:rPr>
          <w:rFonts w:ascii="Times" w:hAnsi="Times" w:eastAsia="Times" w:cs="Times"/>
          <w:b/>
          <w:sz w:val="24"/>
          <w:szCs w:val="24"/>
          <w:rtl w:val="0"/>
        </w:rPr>
        <w:t>b) Main Success Scenario</w:t>
      </w:r>
    </w:p>
    <w:p>
      <w:pPr>
        <w:spacing w:line="240" w:lineRule="auto"/>
        <w:ind w:left="720" w:firstLine="0"/>
        <w:jc w:val="both"/>
        <w:rPr>
          <w:rFonts w:ascii="Times" w:hAnsi="Times" w:eastAsia="Times" w:cs="Times"/>
          <w:sz w:val="24"/>
          <w:szCs w:val="24"/>
        </w:rPr>
      </w:pPr>
      <w:r>
        <w:rPr>
          <w:rFonts w:ascii="Times" w:hAnsi="Times" w:eastAsia="Times" w:cs="Times"/>
          <w:sz w:val="24"/>
          <w:szCs w:val="24"/>
          <w:rtl w:val="0"/>
        </w:rPr>
        <w:t>This Scenario describes the steps that are taken from trigger event to goal completion when everything works without failure.  It also describes any required cleanup that is done after the goal has been reached.  The steps are listed below:</w:t>
      </w:r>
    </w:p>
    <w:p>
      <w:pPr>
        <w:spacing w:line="240" w:lineRule="auto"/>
        <w:ind w:left="720" w:firstLine="0"/>
        <w:jc w:val="both"/>
        <w:rPr>
          <w:rFonts w:ascii="Times" w:hAnsi="Times" w:eastAsia="Times" w:cs="Times"/>
          <w:sz w:val="24"/>
          <w:szCs w:val="24"/>
        </w:rPr>
      </w:pPr>
    </w:p>
    <w:tbl>
      <w:tblPr>
        <w:tblStyle w:val="15"/>
        <w:tblW w:w="9031" w:type="dxa"/>
        <w:tblInd w:w="2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2"/>
        <w:gridCol w:w="1811"/>
        <w:gridCol w:w="62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0" w:hRule="atLeast"/>
        </w:trPr>
        <w:tc>
          <w:tcPr>
            <w:vAlign w:val="top"/>
          </w:tcPr>
          <w:p>
            <w:pPr>
              <w:spacing w:line="240" w:lineRule="auto"/>
              <w:jc w:val="both"/>
              <w:rPr>
                <w:rFonts w:ascii="Times" w:hAnsi="Times" w:eastAsia="Times" w:cs="Times"/>
                <w:sz w:val="24"/>
                <w:szCs w:val="24"/>
                <w:u w:val="single"/>
              </w:rPr>
            </w:pPr>
            <w:r>
              <w:rPr>
                <w:rFonts w:ascii="Times" w:hAnsi="Times" w:eastAsia="Times" w:cs="Times"/>
                <w:b/>
                <w:sz w:val="24"/>
                <w:szCs w:val="24"/>
                <w:u w:val="single"/>
                <w:rtl w:val="0"/>
              </w:rPr>
              <w:t>Step</w:t>
            </w:r>
          </w:p>
        </w:tc>
        <w:tc>
          <w:tcPr>
            <w:vAlign w:val="top"/>
          </w:tcPr>
          <w:p>
            <w:pPr>
              <w:spacing w:line="240" w:lineRule="auto"/>
              <w:jc w:val="both"/>
              <w:rPr>
                <w:rFonts w:ascii="Times" w:hAnsi="Times" w:eastAsia="Times" w:cs="Times"/>
                <w:sz w:val="24"/>
                <w:szCs w:val="24"/>
                <w:u w:val="single"/>
              </w:rPr>
            </w:pPr>
            <w:r>
              <w:rPr>
                <w:rFonts w:ascii="Times" w:hAnsi="Times" w:eastAsia="Times" w:cs="Times"/>
                <w:b/>
                <w:sz w:val="24"/>
                <w:szCs w:val="24"/>
                <w:u w:val="single"/>
                <w:rtl w:val="0"/>
              </w:rPr>
              <w:t>Actor</w:t>
            </w:r>
          </w:p>
        </w:tc>
        <w:tc>
          <w:tcPr>
            <w:vAlign w:val="top"/>
          </w:tcPr>
          <w:p>
            <w:pPr>
              <w:spacing w:line="240" w:lineRule="auto"/>
              <w:jc w:val="both"/>
              <w:rPr>
                <w:rFonts w:ascii="Times" w:hAnsi="Times" w:eastAsia="Times" w:cs="Times"/>
                <w:sz w:val="24"/>
                <w:szCs w:val="24"/>
                <w:u w:val="single"/>
              </w:rPr>
            </w:pPr>
            <w:r>
              <w:rPr>
                <w:rFonts w:ascii="Times" w:hAnsi="Times" w:eastAsia="Times" w:cs="Times"/>
                <w:b/>
                <w:sz w:val="24"/>
                <w:szCs w:val="24"/>
                <w:u w:val="single"/>
                <w:rtl w:val="0"/>
              </w:rPr>
              <w:t>Action 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0" w:hRule="atLeast"/>
        </w:trPr>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Step 1</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PT</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Create their profile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0" w:hRule="atLeast"/>
        </w:trPr>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Step 2</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Admin</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Update and save the PT’s profile information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0" w:hRule="atLeast"/>
        </w:trPr>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Step 3</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User</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Create their profile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97" w:hRule="atLeast"/>
        </w:trPr>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Step 4</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Admin</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Update and save the User’s profile information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0" w:hRule="atLeast"/>
        </w:trPr>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Step 5</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PT</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Create workout sets and send to the app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0" w:hRule="atLeast"/>
        </w:trPr>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Step 6</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Admin</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Update and save workout sets from 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0" w:hRule="atLeast"/>
        </w:trPr>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Step 7</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PT</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 xml:space="preserve">Make a nutrition plan and send to the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0" w:hRule="atLeast"/>
        </w:trPr>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Step 8</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PT</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Make view the nutrition, which includes Meals Recommendation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0" w:hRule="atLeast"/>
        </w:trPr>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Step 9</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Admin</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Update and save the nutrition plan from the 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0" w:hRule="atLeast"/>
        </w:trPr>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Step 10</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Admin</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Send the workout progress and nutrition plan to the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0" w:hRule="atLeast"/>
        </w:trPr>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Step 11</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User</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 xml:space="preserve">Star session, which includes: </w:t>
            </w:r>
          </w:p>
          <w:p>
            <w:pPr>
              <w:numPr>
                <w:ilvl w:val="0"/>
                <w:numId w:val="12"/>
              </w:numPr>
              <w:spacing w:line="240" w:lineRule="auto"/>
              <w:ind w:left="720" w:hanging="360"/>
              <w:jc w:val="both"/>
              <w:rPr>
                <w:rFonts w:ascii="Times" w:hAnsi="Times" w:eastAsia="Times" w:cs="Times"/>
                <w:sz w:val="24"/>
                <w:szCs w:val="24"/>
              </w:rPr>
            </w:pPr>
            <w:r>
              <w:rPr>
                <w:rFonts w:ascii="Times" w:hAnsi="Times" w:eastAsia="Times" w:cs="Times"/>
                <w:sz w:val="24"/>
                <w:szCs w:val="24"/>
                <w:rtl w:val="0"/>
              </w:rPr>
              <w:t>Begin session: Choose Duration, muscle, difficulty</w:t>
            </w:r>
          </w:p>
          <w:p>
            <w:pPr>
              <w:numPr>
                <w:ilvl w:val="0"/>
                <w:numId w:val="12"/>
              </w:numPr>
              <w:spacing w:line="240" w:lineRule="auto"/>
              <w:ind w:left="720" w:hanging="360"/>
              <w:jc w:val="both"/>
              <w:rPr>
                <w:rFonts w:ascii="Times" w:hAnsi="Times" w:eastAsia="Times" w:cs="Times"/>
                <w:sz w:val="24"/>
                <w:szCs w:val="24"/>
              </w:rPr>
            </w:pPr>
            <w:r>
              <w:rPr>
                <w:rFonts w:ascii="Times" w:hAnsi="Times" w:eastAsia="Times" w:cs="Times"/>
                <w:sz w:val="24"/>
                <w:szCs w:val="24"/>
                <w:rtl w:val="0"/>
              </w:rPr>
              <w:t>End session: Take check-in pic</w:t>
            </w:r>
            <w:r>
              <w:rPr>
                <w:rFonts w:ascii="Times" w:hAnsi="Times" w:eastAsia="Times" w:cs="Times"/>
                <w:sz w:val="24"/>
                <w:szCs w:val="24"/>
                <w:rtl w:val="0"/>
              </w:rPr>
              <w:tab/>
            </w:r>
            <w:r>
              <w:rPr>
                <w:rFonts w:ascii="Times" w:hAnsi="Times" w:eastAsia="Times" w:cs="Times"/>
                <w:sz w:val="24"/>
                <w:szCs w:val="24"/>
                <w:rtl w:val="0"/>
              </w:rPr>
              <w:tab/>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0" w:hRule="atLeast"/>
        </w:trPr>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Step 12</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User, Admin</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View the progress and nutrition plan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0" w:hRule="atLeast"/>
        </w:trPr>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Step 13</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PT</w:t>
            </w:r>
          </w:p>
        </w:tc>
        <w:tc>
          <w:tcPr>
            <w:vAlign w:val="top"/>
          </w:tcPr>
          <w:p>
            <w:pPr>
              <w:spacing w:line="240" w:lineRule="auto"/>
              <w:jc w:val="both"/>
              <w:rPr>
                <w:rFonts w:ascii="Times" w:hAnsi="Times" w:eastAsia="Times" w:cs="Times"/>
                <w:sz w:val="24"/>
                <w:szCs w:val="24"/>
              </w:rPr>
            </w:pPr>
            <w:r>
              <w:rPr>
                <w:rFonts w:ascii="Times" w:hAnsi="Times" w:eastAsia="Times" w:cs="Times"/>
                <w:sz w:val="24"/>
                <w:szCs w:val="24"/>
                <w:rtl w:val="0"/>
              </w:rPr>
              <w:t>Return step 5</w:t>
            </w:r>
          </w:p>
        </w:tc>
      </w:tr>
    </w:tbl>
    <w:p>
      <w:pPr>
        <w:spacing w:line="240" w:lineRule="auto"/>
        <w:ind w:left="0" w:firstLine="0"/>
        <w:jc w:val="both"/>
        <w:rPr>
          <w:rFonts w:ascii="Times" w:hAnsi="Times" w:eastAsia="Times" w:cs="Times"/>
          <w:sz w:val="24"/>
          <w:szCs w:val="24"/>
        </w:rPr>
      </w:pPr>
    </w:p>
    <w:p>
      <w:pPr>
        <w:spacing w:line="240" w:lineRule="auto"/>
        <w:ind w:left="720" w:firstLine="0"/>
        <w:jc w:val="both"/>
        <w:rPr>
          <w:rFonts w:ascii="Times" w:hAnsi="Times" w:eastAsia="Times" w:cs="Times"/>
          <w:b/>
          <w:sz w:val="24"/>
          <w:szCs w:val="24"/>
        </w:rPr>
      </w:pPr>
    </w:p>
    <w:p>
      <w:pPr>
        <w:spacing w:line="240" w:lineRule="auto"/>
        <w:ind w:left="141" w:firstLine="0"/>
        <w:jc w:val="both"/>
        <w:rPr>
          <w:rFonts w:ascii="Times" w:hAnsi="Times" w:eastAsia="Times" w:cs="Times"/>
          <w:b/>
          <w:sz w:val="24"/>
          <w:szCs w:val="24"/>
        </w:rPr>
      </w:pPr>
      <w:r>
        <w:rPr>
          <w:rFonts w:ascii="Times" w:hAnsi="Times" w:eastAsia="Times" w:cs="Times"/>
          <w:b/>
          <w:sz w:val="24"/>
          <w:szCs w:val="24"/>
        </w:rPr>
        <w:drawing>
          <wp:inline distT="114300" distB="114300" distL="114300" distR="114300">
            <wp:extent cx="5734050" cy="546798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2" name="image7.png"/>
                    <pic:cNvPicPr preferRelativeResize="0"/>
                  </pic:nvPicPr>
                  <pic:blipFill>
                    <a:blip r:embed="rId12"/>
                    <a:srcRect/>
                    <a:stretch>
                      <a:fillRect/>
                    </a:stretch>
                  </pic:blipFill>
                  <pic:spPr>
                    <a:xfrm>
                      <a:off x="0" y="0"/>
                      <a:ext cx="5734050" cy="5468303"/>
                    </a:xfrm>
                    <a:prstGeom prst="rect">
                      <a:avLst/>
                    </a:prstGeom>
                  </pic:spPr>
                </pic:pic>
              </a:graphicData>
            </a:graphic>
          </wp:inline>
        </w:drawing>
      </w:r>
    </w:p>
    <w:p>
      <w:pPr>
        <w:spacing w:line="240" w:lineRule="auto"/>
        <w:ind w:left="720" w:firstLine="0"/>
        <w:jc w:val="both"/>
        <w:rPr>
          <w:rFonts w:ascii="Times" w:hAnsi="Times" w:eastAsia="Times" w:cs="Times"/>
          <w:sz w:val="24"/>
          <w:szCs w:val="24"/>
        </w:rPr>
      </w:pPr>
      <w:r>
        <w:rPr>
          <w:rFonts w:ascii="Times" w:hAnsi="Times" w:eastAsia="Times" w:cs="Times"/>
          <w:b/>
          <w:sz w:val="24"/>
          <w:szCs w:val="24"/>
          <w:rtl w:val="0"/>
        </w:rPr>
        <w:tab/>
      </w:r>
      <w:r>
        <w:rPr>
          <w:rFonts w:ascii="Times" w:hAnsi="Times" w:eastAsia="Times" w:cs="Times"/>
          <w:b/>
          <w:sz w:val="24"/>
          <w:szCs w:val="24"/>
          <w:rtl w:val="0"/>
        </w:rPr>
        <w:t xml:space="preserve">                                   </w:t>
      </w:r>
      <w:r>
        <w:rPr>
          <w:rFonts w:ascii="Times" w:hAnsi="Times" w:eastAsia="Times" w:cs="Times"/>
          <w:sz w:val="24"/>
          <w:szCs w:val="24"/>
          <w:rtl w:val="0"/>
        </w:rPr>
        <w:t>Use Case Diagram</w:t>
      </w:r>
    </w:p>
    <w:p>
      <w:pPr>
        <w:spacing w:line="240" w:lineRule="auto"/>
        <w:ind w:left="0" w:firstLine="0"/>
        <w:jc w:val="both"/>
        <w:rPr>
          <w:rFonts w:ascii="Times" w:hAnsi="Times" w:eastAsia="Times" w:cs="Times"/>
          <w:b/>
          <w:sz w:val="24"/>
          <w:szCs w:val="24"/>
        </w:rPr>
      </w:pPr>
      <w:r>
        <w:rPr>
          <w:rFonts w:ascii="Times" w:hAnsi="Times" w:eastAsia="Times" w:cs="Times"/>
          <w:b/>
          <w:sz w:val="24"/>
          <w:szCs w:val="24"/>
          <w:rtl w:val="0"/>
        </w:rPr>
        <w:t>c)</w:t>
      </w:r>
      <w:r>
        <w:rPr>
          <w:rFonts w:ascii="Times" w:hAnsi="Times" w:eastAsia="Times" w:cs="Times"/>
          <w:sz w:val="24"/>
          <w:szCs w:val="24"/>
          <w:rtl w:val="0"/>
        </w:rPr>
        <w:t xml:space="preserve"> </w:t>
      </w:r>
      <w:r>
        <w:rPr>
          <w:rFonts w:ascii="Times" w:hAnsi="Times" w:eastAsia="Times" w:cs="Times"/>
          <w:b/>
          <w:sz w:val="24"/>
          <w:szCs w:val="24"/>
          <w:rtl w:val="0"/>
        </w:rPr>
        <w:t>Details</w:t>
      </w:r>
    </w:p>
    <w:p>
      <w:pPr>
        <w:spacing w:before="240" w:after="240" w:line="240" w:lineRule="auto"/>
        <w:ind w:left="840" w:hanging="420"/>
        <w:jc w:val="both"/>
        <w:rPr>
          <w:rFonts w:ascii="Times" w:hAnsi="Times" w:eastAsia="Times" w:cs="Times"/>
          <w:b/>
          <w:sz w:val="24"/>
          <w:szCs w:val="24"/>
        </w:rPr>
      </w:pPr>
      <w:r>
        <w:rPr>
          <w:rFonts w:ascii="Times" w:hAnsi="Times" w:eastAsia="Times" w:cs="Times"/>
          <w:b/>
          <w:sz w:val="24"/>
          <w:szCs w:val="24"/>
          <w:rtl w:val="0"/>
        </w:rPr>
        <w:t>c1. Make workout sets</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 xml:space="preserve"> Usecase Make-workout-sets:</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_Actor: Pt, customer, and Admin</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_Pre-Condition:</w:t>
      </w:r>
    </w:p>
    <w:p>
      <w:pPr>
        <w:spacing w:before="240" w:after="240" w:line="240" w:lineRule="auto"/>
        <w:ind w:firstLine="420"/>
        <w:jc w:val="both"/>
        <w:rPr>
          <w:rFonts w:ascii="Times" w:hAnsi="Times" w:eastAsia="Times" w:cs="Times"/>
          <w:sz w:val="24"/>
          <w:szCs w:val="24"/>
        </w:rPr>
      </w:pPr>
      <w:r>
        <w:rPr>
          <w:rFonts w:ascii="Times" w:hAnsi="Times" w:eastAsia="Times" w:cs="Times"/>
          <w:sz w:val="24"/>
          <w:szCs w:val="24"/>
          <w:rtl w:val="0"/>
        </w:rPr>
        <w:t>+PT must have the profile on the apps</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_Post-Condition:  PT workout sets are in the app systems</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_The basic flow of event:</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+The PT design customized workout programs on varieties duration, muscle, difficulty</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+Admin will upload the workout sets to the database</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+After PT receive the latest check-in of the customer after a month, the PT design new customized workout programs based on the latest states</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+The process will repeat until the customer end their services</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 xml:space="preserve"> </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 xml:space="preserve"> </w:t>
      </w:r>
    </w:p>
    <w:p>
      <w:pPr>
        <w:spacing w:before="240" w:after="240" w:line="240" w:lineRule="auto"/>
        <w:ind w:left="840" w:hanging="420"/>
        <w:jc w:val="both"/>
        <w:rPr>
          <w:rFonts w:ascii="Times" w:hAnsi="Times" w:eastAsia="Times" w:cs="Times"/>
          <w:b/>
          <w:sz w:val="24"/>
          <w:szCs w:val="24"/>
        </w:rPr>
      </w:pPr>
      <w:r>
        <w:rPr>
          <w:rFonts w:ascii="Times" w:hAnsi="Times" w:eastAsia="Times" w:cs="Times"/>
          <w:b/>
          <w:sz w:val="24"/>
          <w:szCs w:val="24"/>
          <w:rtl w:val="0"/>
        </w:rPr>
        <w:t>c2. Make nutrition plan</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 xml:space="preserve"> Use Case Make-nutrition-plan:</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_Actor: Pt and Admin</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_Pre-Condition:</w:t>
      </w:r>
    </w:p>
    <w:p>
      <w:pPr>
        <w:spacing w:before="240" w:after="240" w:line="240" w:lineRule="auto"/>
        <w:ind w:firstLine="420"/>
        <w:jc w:val="both"/>
        <w:rPr>
          <w:rFonts w:ascii="Times" w:hAnsi="Times" w:eastAsia="Times" w:cs="Times"/>
          <w:sz w:val="24"/>
          <w:szCs w:val="24"/>
        </w:rPr>
      </w:pPr>
      <w:r>
        <w:rPr>
          <w:rFonts w:ascii="Times" w:hAnsi="Times" w:eastAsia="Times" w:cs="Times"/>
          <w:sz w:val="24"/>
          <w:szCs w:val="24"/>
          <w:rtl w:val="0"/>
        </w:rPr>
        <w:t>+PT must have a profile on the apps</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_Post-Condition:  PT nutrition is in the app systems</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_The basic flow of event:</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xml:space="preserve"> The PT designs a customized menu that suits the customer needs</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xml:space="preserve"> Admin will upload the workout sets to the database</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xml:space="preserve"> After PT receive the latest check-in of the customer after a month in the view nutrition, the PT design new customized menu based on the latest states</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xml:space="preserve"> The process will repeat until the customer end their services</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 xml:space="preserve"> </w:t>
      </w:r>
    </w:p>
    <w:p>
      <w:pPr>
        <w:spacing w:before="240" w:after="240" w:line="240" w:lineRule="auto"/>
        <w:ind w:left="840" w:hanging="420"/>
        <w:jc w:val="both"/>
        <w:rPr>
          <w:rFonts w:ascii="Times" w:hAnsi="Times" w:eastAsia="Times" w:cs="Times"/>
          <w:b/>
          <w:sz w:val="24"/>
          <w:szCs w:val="24"/>
        </w:rPr>
      </w:pPr>
      <w:r>
        <w:rPr>
          <w:rFonts w:ascii="Times" w:hAnsi="Times" w:eastAsia="Times" w:cs="Times"/>
          <w:b/>
          <w:sz w:val="24"/>
          <w:szCs w:val="24"/>
          <w:rtl w:val="0"/>
        </w:rPr>
        <w:t>c3. View nutrition</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 xml:space="preserve"> Use Case Nutrition-view:</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_Actor: Pt, customer</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_Pre-Condition:</w:t>
      </w:r>
    </w:p>
    <w:p>
      <w:pPr>
        <w:spacing w:before="240" w:after="240" w:line="240" w:lineRule="auto"/>
        <w:ind w:firstLine="420"/>
        <w:jc w:val="both"/>
        <w:rPr>
          <w:rFonts w:ascii="Times" w:hAnsi="Times" w:eastAsia="Times" w:cs="Times"/>
          <w:sz w:val="24"/>
          <w:szCs w:val="24"/>
        </w:rPr>
      </w:pPr>
      <w:r>
        <w:rPr>
          <w:rFonts w:ascii="Times" w:hAnsi="Times" w:eastAsia="Times" w:cs="Times"/>
          <w:sz w:val="24"/>
          <w:szCs w:val="24"/>
          <w:rtl w:val="0"/>
        </w:rPr>
        <w:t>+After the customer starts their customized meal in 1 week</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_Post-Condition:  PT and customer can track the nutrient levels</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_The basic flow of event:</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After a week, the user will fill in their new health states</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xml:space="preserve"> +The states will be uploaded to the database and shown into the nutrition tracking page</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xml:space="preserve"> +The PT will be allowed to see the result from their customer</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 xml:space="preserve"> </w:t>
      </w:r>
    </w:p>
    <w:p>
      <w:pPr>
        <w:spacing w:before="240" w:after="240" w:line="240" w:lineRule="auto"/>
        <w:ind w:left="840" w:hanging="420"/>
        <w:jc w:val="both"/>
        <w:rPr>
          <w:rFonts w:ascii="Times" w:hAnsi="Times" w:eastAsia="Times" w:cs="Times"/>
          <w:b/>
          <w:sz w:val="24"/>
          <w:szCs w:val="24"/>
        </w:rPr>
      </w:pPr>
      <w:r>
        <w:rPr>
          <w:rFonts w:ascii="Times" w:hAnsi="Times" w:eastAsia="Times" w:cs="Times"/>
          <w:b/>
          <w:sz w:val="24"/>
          <w:szCs w:val="24"/>
          <w:rtl w:val="0"/>
        </w:rPr>
        <w:t>c4. Create/view profile</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 xml:space="preserve"> Usecase create-view-profile:</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_Actor: Pt, Customer, Admin</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_Pre-Condition:</w:t>
      </w:r>
    </w:p>
    <w:p>
      <w:pPr>
        <w:spacing w:before="240" w:after="240" w:line="240" w:lineRule="auto"/>
        <w:ind w:firstLine="420"/>
        <w:jc w:val="both"/>
        <w:rPr>
          <w:rFonts w:ascii="Times" w:hAnsi="Times" w:eastAsia="Times" w:cs="Times"/>
          <w:sz w:val="24"/>
          <w:szCs w:val="24"/>
        </w:rPr>
      </w:pPr>
      <w:r>
        <w:rPr>
          <w:rFonts w:ascii="Times" w:hAnsi="Times" w:eastAsia="Times" w:cs="Times"/>
          <w:sz w:val="24"/>
          <w:szCs w:val="24"/>
          <w:rtl w:val="0"/>
        </w:rPr>
        <w:t>+PT take the job in the gym</w:t>
      </w:r>
    </w:p>
    <w:p>
      <w:pPr>
        <w:spacing w:before="240" w:after="240" w:line="240" w:lineRule="auto"/>
        <w:ind w:firstLine="420"/>
        <w:jc w:val="both"/>
        <w:rPr>
          <w:rFonts w:ascii="Times" w:hAnsi="Times" w:eastAsia="Times" w:cs="Times"/>
          <w:sz w:val="24"/>
          <w:szCs w:val="24"/>
        </w:rPr>
      </w:pPr>
      <w:r>
        <w:rPr>
          <w:rFonts w:ascii="Times" w:hAnsi="Times" w:eastAsia="Times" w:cs="Times"/>
          <w:sz w:val="24"/>
          <w:szCs w:val="24"/>
          <w:rtl w:val="0"/>
        </w:rPr>
        <w:t>+Customer take the service</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_Post-Condition:  PT and Customers information are in the app systems</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_The basic flow of event:</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xml:space="preserve"> +At the register menu, there is a question ask that whether they are PT or Customer:</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xml:space="preserve"> +PT and Customers fill in their personal information</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xml:space="preserve"> +Admin check the information:</w:t>
      </w:r>
    </w:p>
    <w:p>
      <w:pPr>
        <w:spacing w:before="240" w:after="240" w:line="240" w:lineRule="auto"/>
        <w:ind w:left="1680" w:hanging="420"/>
        <w:jc w:val="both"/>
        <w:rPr>
          <w:rFonts w:ascii="Times" w:hAnsi="Times" w:eastAsia="Times" w:cs="Times"/>
          <w:sz w:val="24"/>
          <w:szCs w:val="24"/>
        </w:rPr>
      </w:pPr>
      <w:r>
        <w:rPr>
          <w:rFonts w:ascii="Times" w:hAnsi="Times" w:eastAsia="Times" w:cs="Times"/>
          <w:sz w:val="24"/>
          <w:szCs w:val="24"/>
          <w:rtl w:val="0"/>
        </w:rPr>
        <w:t xml:space="preserve"> *If the information pass, Admin upload the information to the database</w:t>
      </w:r>
    </w:p>
    <w:p>
      <w:pPr>
        <w:spacing w:before="240" w:after="240" w:line="240" w:lineRule="auto"/>
        <w:ind w:left="1680" w:hanging="420"/>
        <w:jc w:val="both"/>
        <w:rPr>
          <w:rFonts w:ascii="Times" w:hAnsi="Times" w:eastAsia="Times" w:cs="Times"/>
          <w:sz w:val="24"/>
          <w:szCs w:val="24"/>
        </w:rPr>
      </w:pPr>
      <w:r>
        <w:rPr>
          <w:rFonts w:ascii="Times" w:hAnsi="Times" w:eastAsia="Times" w:cs="Times"/>
          <w:sz w:val="24"/>
          <w:szCs w:val="24"/>
          <w:rtl w:val="0"/>
        </w:rPr>
        <w:t xml:space="preserve"> *If the information is false, Admin ask the PT and Customer to refill the incorrect or missing information</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xml:space="preserve"> +After uploading, admin show the information in the personal information page</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 xml:space="preserve"> </w:t>
      </w:r>
    </w:p>
    <w:p>
      <w:pPr>
        <w:spacing w:before="240" w:after="240" w:line="240" w:lineRule="auto"/>
        <w:ind w:left="840" w:hanging="420"/>
        <w:jc w:val="both"/>
        <w:rPr>
          <w:rFonts w:ascii="Times" w:hAnsi="Times" w:eastAsia="Times" w:cs="Times"/>
          <w:b/>
          <w:sz w:val="24"/>
          <w:szCs w:val="24"/>
        </w:rPr>
      </w:pPr>
      <w:r>
        <w:rPr>
          <w:rFonts w:ascii="Times" w:hAnsi="Times" w:eastAsia="Times" w:cs="Times"/>
          <w:b/>
          <w:sz w:val="24"/>
          <w:szCs w:val="24"/>
          <w:rtl w:val="0"/>
        </w:rPr>
        <w:t>c5. View progress</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 xml:space="preserve"> Usecase create-view-profile:</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_Actor: Pt, Customer</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_Pre-Condition:</w:t>
      </w:r>
    </w:p>
    <w:p>
      <w:pPr>
        <w:spacing w:before="240" w:after="240" w:line="240" w:lineRule="auto"/>
        <w:ind w:firstLine="420"/>
        <w:jc w:val="both"/>
        <w:rPr>
          <w:rFonts w:ascii="Times" w:hAnsi="Times" w:eastAsia="Times" w:cs="Times"/>
          <w:sz w:val="24"/>
          <w:szCs w:val="24"/>
        </w:rPr>
      </w:pPr>
      <w:r>
        <w:rPr>
          <w:rFonts w:ascii="Times" w:hAnsi="Times" w:eastAsia="Times" w:cs="Times"/>
          <w:sz w:val="24"/>
          <w:szCs w:val="24"/>
          <w:rtl w:val="0"/>
        </w:rPr>
        <w:t>+After the customer starts their sets in 1 week</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_Post-Condition:  PT and Customers can track the progress from the customer</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_The basic flow of event:</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xml:space="preserve"> +After a week, the PT will conclude the workout process</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xml:space="preserve"> +The states will be uploaded to the database and shown into the working tracking page</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xml:space="preserve"> +The customer will be allowed to see the result from their training</w:t>
      </w:r>
    </w:p>
    <w:p>
      <w:pPr>
        <w:spacing w:before="240" w:after="240" w:line="240" w:lineRule="auto"/>
        <w:ind w:left="420" w:firstLine="0"/>
        <w:jc w:val="both"/>
        <w:rPr>
          <w:rFonts w:ascii="Times" w:hAnsi="Times" w:eastAsia="Times" w:cs="Times"/>
          <w:sz w:val="24"/>
          <w:szCs w:val="24"/>
        </w:rPr>
      </w:pPr>
      <w:r>
        <w:rPr>
          <w:rFonts w:ascii="Times" w:hAnsi="Times" w:eastAsia="Times" w:cs="Times"/>
          <w:sz w:val="24"/>
          <w:szCs w:val="24"/>
          <w:rtl w:val="0"/>
        </w:rPr>
        <w:t xml:space="preserve"> </w:t>
      </w:r>
    </w:p>
    <w:p>
      <w:pPr>
        <w:spacing w:before="240" w:after="240" w:line="240" w:lineRule="auto"/>
        <w:ind w:left="840" w:hanging="420"/>
        <w:jc w:val="both"/>
        <w:rPr>
          <w:rFonts w:ascii="Times" w:hAnsi="Times" w:eastAsia="Times" w:cs="Times"/>
          <w:b/>
          <w:sz w:val="24"/>
          <w:szCs w:val="24"/>
        </w:rPr>
      </w:pPr>
      <w:r>
        <w:rPr>
          <w:rFonts w:ascii="Times" w:hAnsi="Times" w:eastAsia="Times" w:cs="Times"/>
          <w:b/>
          <w:sz w:val="24"/>
          <w:szCs w:val="24"/>
          <w:rtl w:val="0"/>
        </w:rPr>
        <w:t>c6. Start session</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 xml:space="preserve"> Use Case Start session:</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_Actor: Pt, Customer</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_Pre-Condition:</w:t>
      </w:r>
    </w:p>
    <w:p>
      <w:pPr>
        <w:spacing w:before="240" w:after="240" w:line="240" w:lineRule="auto"/>
        <w:ind w:firstLine="420"/>
        <w:jc w:val="both"/>
        <w:rPr>
          <w:rFonts w:ascii="Times" w:hAnsi="Times" w:eastAsia="Times" w:cs="Times"/>
          <w:sz w:val="24"/>
          <w:szCs w:val="24"/>
        </w:rPr>
      </w:pPr>
      <w:r>
        <w:rPr>
          <w:rFonts w:ascii="Times" w:hAnsi="Times" w:eastAsia="Times" w:cs="Times"/>
          <w:sz w:val="24"/>
          <w:szCs w:val="24"/>
          <w:rtl w:val="0"/>
        </w:rPr>
        <w:t>+After the customer start their sets in 1 week</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_Post-Condition:  Customers can take the session that suits for them</w:t>
      </w:r>
    </w:p>
    <w:p>
      <w:pPr>
        <w:spacing w:before="240" w:after="240" w:line="240" w:lineRule="auto"/>
        <w:jc w:val="both"/>
        <w:rPr>
          <w:rFonts w:ascii="Times" w:hAnsi="Times" w:eastAsia="Times" w:cs="Times"/>
          <w:sz w:val="24"/>
          <w:szCs w:val="24"/>
        </w:rPr>
      </w:pPr>
      <w:r>
        <w:rPr>
          <w:rFonts w:ascii="Times" w:hAnsi="Times" w:eastAsia="Times" w:cs="Times"/>
          <w:sz w:val="24"/>
          <w:szCs w:val="24"/>
          <w:rtl w:val="0"/>
        </w:rPr>
        <w:t>_The basic flow of event:</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Customer start to choose their duration, muscle, and difficulty</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xml:space="preserve"> +Customer start training based on the session that was given based on their choices</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xml:space="preserve"> +After finish the session, The customer is asked to take check-in picture to confirm their session</w:t>
      </w:r>
    </w:p>
    <w:p>
      <w:pPr>
        <w:spacing w:before="240" w:after="240" w:line="240" w:lineRule="auto"/>
        <w:ind w:left="1260" w:hanging="420"/>
        <w:jc w:val="both"/>
        <w:rPr>
          <w:rFonts w:ascii="Times" w:hAnsi="Times" w:eastAsia="Times" w:cs="Times"/>
          <w:sz w:val="24"/>
          <w:szCs w:val="24"/>
        </w:rPr>
      </w:pPr>
      <w:r>
        <w:rPr>
          <w:rFonts w:ascii="Times" w:hAnsi="Times" w:eastAsia="Times" w:cs="Times"/>
          <w:sz w:val="24"/>
          <w:szCs w:val="24"/>
          <w:rtl w:val="0"/>
        </w:rPr>
        <w:t xml:space="preserve"> +The check-in picture will be uploaded to the database and sent to the PT</w:t>
      </w:r>
    </w:p>
    <w:p>
      <w:pPr>
        <w:spacing w:before="240" w:after="240" w:line="240" w:lineRule="auto"/>
        <w:ind w:left="420" w:firstLine="0"/>
        <w:jc w:val="both"/>
        <w:rPr>
          <w:rFonts w:ascii="Times" w:hAnsi="Times" w:eastAsia="Times" w:cs="Times"/>
          <w:sz w:val="24"/>
          <w:szCs w:val="24"/>
        </w:rPr>
      </w:pPr>
      <w:r>
        <w:rPr>
          <w:rFonts w:ascii="Times" w:hAnsi="Times" w:eastAsia="Times" w:cs="Times"/>
          <w:sz w:val="24"/>
          <w:szCs w:val="24"/>
          <w:rtl w:val="0"/>
        </w:rPr>
        <w:t xml:space="preserve"> </w:t>
      </w:r>
    </w:p>
    <w:p>
      <w:pPr>
        <w:spacing w:line="240" w:lineRule="auto"/>
        <w:ind w:left="720" w:firstLine="0"/>
        <w:jc w:val="both"/>
        <w:rPr>
          <w:rFonts w:ascii="Times" w:hAnsi="Times" w:eastAsia="Times" w:cs="Times"/>
          <w:sz w:val="24"/>
          <w:szCs w:val="24"/>
        </w:rPr>
      </w:pPr>
    </w:p>
    <w:p>
      <w:pPr>
        <w:spacing w:line="240" w:lineRule="auto"/>
        <w:ind w:left="0" w:firstLine="0"/>
        <w:jc w:val="both"/>
        <w:rPr>
          <w:rFonts w:ascii="Times" w:hAnsi="Times" w:eastAsia="Times" w:cs="Times"/>
          <w:b/>
          <w:sz w:val="24"/>
          <w:szCs w:val="24"/>
        </w:rPr>
      </w:pPr>
      <w:r>
        <w:rPr>
          <w:rFonts w:ascii="Times" w:hAnsi="Times" w:eastAsia="Times" w:cs="Times"/>
          <w:b/>
          <w:sz w:val="24"/>
          <w:szCs w:val="24"/>
          <w:rtl w:val="0"/>
        </w:rPr>
        <w:tab/>
      </w:r>
    </w:p>
    <w:p>
      <w:pPr>
        <w:spacing w:line="240" w:lineRule="auto"/>
        <w:ind w:left="0" w:firstLine="720"/>
        <w:rPr>
          <w:rFonts w:ascii="Times" w:hAnsi="Times" w:eastAsia="Times" w:cs="Times"/>
          <w:b/>
          <w:sz w:val="32"/>
          <w:szCs w:val="32"/>
        </w:rPr>
      </w:pPr>
      <w:r>
        <w:rPr>
          <w:rFonts w:ascii="Times" w:hAnsi="Times" w:eastAsia="Times" w:cs="Times"/>
          <w:b/>
          <w:sz w:val="32"/>
          <w:szCs w:val="32"/>
          <w:rtl w:val="0"/>
        </w:rPr>
        <w:t xml:space="preserve">IV.Wireframe </w:t>
      </w:r>
    </w:p>
    <w:p>
      <w:r>
        <w:drawing>
          <wp:inline distT="114300" distB="114300" distL="114300" distR="114300">
            <wp:extent cx="1524000" cy="329565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referRelativeResize="0"/>
                  </pic:nvPicPr>
                  <pic:blipFill>
                    <a:blip r:embed="rId13"/>
                    <a:srcRect/>
                    <a:stretch>
                      <a:fillRect/>
                    </a:stretch>
                  </pic:blipFill>
                  <pic:spPr>
                    <a:xfrm>
                      <a:off x="0" y="0"/>
                      <a:ext cx="1524000" cy="3295650"/>
                    </a:xfrm>
                    <a:prstGeom prst="rect">
                      <a:avLst/>
                    </a:prstGeom>
                  </pic:spPr>
                </pic:pic>
              </a:graphicData>
            </a:graphic>
          </wp:inline>
        </w:drawing>
      </w:r>
      <w:r>
        <w:drawing>
          <wp:inline distT="114300" distB="114300" distL="114300" distR="114300">
            <wp:extent cx="1524000" cy="33147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24" name="image21.png"/>
                    <pic:cNvPicPr preferRelativeResize="0"/>
                  </pic:nvPicPr>
                  <pic:blipFill>
                    <a:blip r:embed="rId14"/>
                    <a:srcRect/>
                    <a:stretch>
                      <a:fillRect/>
                    </a:stretch>
                  </pic:blipFill>
                  <pic:spPr>
                    <a:xfrm>
                      <a:off x="0" y="0"/>
                      <a:ext cx="1524000" cy="3314700"/>
                    </a:xfrm>
                    <a:prstGeom prst="rect">
                      <a:avLst/>
                    </a:prstGeom>
                  </pic:spPr>
                </pic:pic>
              </a:graphicData>
            </a:graphic>
          </wp:inline>
        </w:drawing>
      </w:r>
      <w:r>
        <w:drawing>
          <wp:inline distT="114300" distB="114300" distL="114300" distR="114300">
            <wp:extent cx="1524000" cy="3305175"/>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18" name="image16.png"/>
                    <pic:cNvPicPr preferRelativeResize="0"/>
                  </pic:nvPicPr>
                  <pic:blipFill>
                    <a:blip r:embed="rId15"/>
                    <a:srcRect/>
                    <a:stretch>
                      <a:fillRect/>
                    </a:stretch>
                  </pic:blipFill>
                  <pic:spPr>
                    <a:xfrm>
                      <a:off x="0" y="0"/>
                      <a:ext cx="1524000" cy="3305175"/>
                    </a:xfrm>
                    <a:prstGeom prst="rect">
                      <a:avLst/>
                    </a:prstGeom>
                  </pic:spPr>
                </pic:pic>
              </a:graphicData>
            </a:graphic>
          </wp:inline>
        </w:drawing>
      </w:r>
      <w:r>
        <w:drawing>
          <wp:inline distT="114300" distB="114300" distL="114300" distR="114300">
            <wp:extent cx="1524000" cy="32861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10" name="image14.png"/>
                    <pic:cNvPicPr preferRelativeResize="0"/>
                  </pic:nvPicPr>
                  <pic:blipFill>
                    <a:blip r:embed="rId16"/>
                    <a:srcRect/>
                    <a:stretch>
                      <a:fillRect/>
                    </a:stretch>
                  </pic:blipFill>
                  <pic:spPr>
                    <a:xfrm>
                      <a:off x="0" y="0"/>
                      <a:ext cx="1524000" cy="3286125"/>
                    </a:xfrm>
                    <a:prstGeom prst="rect">
                      <a:avLst/>
                    </a:prstGeom>
                  </pic:spPr>
                </pic:pic>
              </a:graphicData>
            </a:graphic>
          </wp:inline>
        </w:drawing>
      </w:r>
      <w:r>
        <w:drawing>
          <wp:inline distT="114300" distB="114300" distL="114300" distR="114300">
            <wp:extent cx="1524000" cy="326707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13" name="image13.png"/>
                    <pic:cNvPicPr preferRelativeResize="0"/>
                  </pic:nvPicPr>
                  <pic:blipFill>
                    <a:blip r:embed="rId17"/>
                    <a:srcRect/>
                    <a:stretch>
                      <a:fillRect/>
                    </a:stretch>
                  </pic:blipFill>
                  <pic:spPr>
                    <a:xfrm>
                      <a:off x="0" y="0"/>
                      <a:ext cx="1524000" cy="3267075"/>
                    </a:xfrm>
                    <a:prstGeom prst="rect">
                      <a:avLst/>
                    </a:prstGeom>
                  </pic:spPr>
                </pic:pic>
              </a:graphicData>
            </a:graphic>
          </wp:inline>
        </w:drawing>
      </w:r>
      <w:r>
        <w:drawing>
          <wp:inline distT="114300" distB="114300" distL="114300" distR="114300">
            <wp:extent cx="1524000" cy="3267075"/>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20" name="image4.png"/>
                    <pic:cNvPicPr preferRelativeResize="0"/>
                  </pic:nvPicPr>
                  <pic:blipFill>
                    <a:blip r:embed="rId18"/>
                    <a:srcRect/>
                    <a:stretch>
                      <a:fillRect/>
                    </a:stretch>
                  </pic:blipFill>
                  <pic:spPr>
                    <a:xfrm>
                      <a:off x="0" y="0"/>
                      <a:ext cx="1524000" cy="3267075"/>
                    </a:xfrm>
                    <a:prstGeom prst="rect">
                      <a:avLst/>
                    </a:prstGeom>
                  </pic:spPr>
                </pic:pic>
              </a:graphicData>
            </a:graphic>
          </wp:inline>
        </w:drawing>
      </w:r>
      <w:r>
        <w:drawing>
          <wp:inline distT="114300" distB="114300" distL="114300" distR="114300">
            <wp:extent cx="1524000" cy="3286125"/>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11" name="image15.png"/>
                    <pic:cNvPicPr preferRelativeResize="0"/>
                  </pic:nvPicPr>
                  <pic:blipFill>
                    <a:blip r:embed="rId19"/>
                    <a:srcRect/>
                    <a:stretch>
                      <a:fillRect/>
                    </a:stretch>
                  </pic:blipFill>
                  <pic:spPr>
                    <a:xfrm>
                      <a:off x="0" y="0"/>
                      <a:ext cx="1524000" cy="3286125"/>
                    </a:xfrm>
                    <a:prstGeom prst="rect">
                      <a:avLst/>
                    </a:prstGeom>
                  </pic:spPr>
                </pic:pic>
              </a:graphicData>
            </a:graphic>
          </wp:inline>
        </w:drawing>
      </w:r>
      <w:r>
        <w:drawing>
          <wp:inline distT="114300" distB="114300" distL="114300" distR="114300">
            <wp:extent cx="1524000" cy="3286125"/>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16" name="image9.png"/>
                    <pic:cNvPicPr preferRelativeResize="0"/>
                  </pic:nvPicPr>
                  <pic:blipFill>
                    <a:blip r:embed="rId20"/>
                    <a:srcRect/>
                    <a:stretch>
                      <a:fillRect/>
                    </a:stretch>
                  </pic:blipFill>
                  <pic:spPr>
                    <a:xfrm>
                      <a:off x="0" y="0"/>
                      <a:ext cx="1524000" cy="3286125"/>
                    </a:xfrm>
                    <a:prstGeom prst="rect">
                      <a:avLst/>
                    </a:prstGeom>
                  </pic:spPr>
                </pic:pic>
              </a:graphicData>
            </a:graphic>
          </wp:inline>
        </w:drawing>
      </w:r>
      <w:r>
        <w:drawing>
          <wp:inline distT="114300" distB="114300" distL="114300" distR="114300">
            <wp:extent cx="1514475" cy="333375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14" name="image17.png"/>
                    <pic:cNvPicPr preferRelativeResize="0"/>
                  </pic:nvPicPr>
                  <pic:blipFill>
                    <a:blip r:embed="rId21"/>
                    <a:srcRect/>
                    <a:stretch>
                      <a:fillRect/>
                    </a:stretch>
                  </pic:blipFill>
                  <pic:spPr>
                    <a:xfrm>
                      <a:off x="0" y="0"/>
                      <a:ext cx="1514475" cy="3333750"/>
                    </a:xfrm>
                    <a:prstGeom prst="rect">
                      <a:avLst/>
                    </a:prstGeom>
                  </pic:spPr>
                </pic:pic>
              </a:graphicData>
            </a:graphic>
          </wp:inline>
        </w:drawing>
      </w:r>
    </w:p>
    <w:p/>
    <w:p>
      <w:pPr>
        <w:spacing w:line="240" w:lineRule="auto"/>
        <w:ind w:left="0" w:firstLine="720"/>
        <w:jc w:val="both"/>
      </w:pPr>
      <w:r>
        <w:br w:type="page"/>
      </w:r>
    </w:p>
    <w:p/>
    <w:p>
      <w:pPr>
        <w:spacing w:line="240" w:lineRule="auto"/>
        <w:ind w:left="0" w:firstLine="0"/>
        <w:rPr>
          <w:rFonts w:ascii="Times" w:hAnsi="Times" w:eastAsia="Times" w:cs="Times"/>
          <w:b/>
          <w:sz w:val="32"/>
          <w:szCs w:val="32"/>
        </w:rPr>
      </w:pPr>
      <w:r>
        <w:rPr>
          <w:rFonts w:ascii="Times" w:hAnsi="Times" w:eastAsia="Times" w:cs="Times"/>
          <w:b/>
          <w:sz w:val="32"/>
          <w:szCs w:val="32"/>
          <w:rtl w:val="0"/>
        </w:rPr>
        <w:tab/>
      </w:r>
      <w:r>
        <w:rPr>
          <w:rFonts w:ascii="Times" w:hAnsi="Times" w:eastAsia="Times" w:cs="Times"/>
          <w:b/>
          <w:sz w:val="32"/>
          <w:szCs w:val="32"/>
          <w:rtl w:val="0"/>
        </w:rPr>
        <w:t>V. ERD</w:t>
      </w:r>
    </w:p>
    <w:p>
      <w:pPr>
        <w:spacing w:line="240" w:lineRule="auto"/>
        <w:ind w:left="0" w:firstLine="0"/>
        <w:rPr>
          <w:rFonts w:ascii="Times" w:hAnsi="Times" w:eastAsia="Times" w:cs="Times"/>
          <w:b/>
          <w:sz w:val="32"/>
          <w:szCs w:val="32"/>
        </w:rPr>
      </w:pPr>
      <w:r>
        <w:rPr>
          <w:rFonts w:ascii="Times" w:hAnsi="Times" w:eastAsia="Times" w:cs="Times"/>
          <w:b/>
          <w:sz w:val="32"/>
          <w:szCs w:val="32"/>
        </w:rPr>
        <w:drawing>
          <wp:inline distT="114300" distB="114300" distL="114300" distR="114300">
            <wp:extent cx="6433820" cy="504444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6" name="image3.png"/>
                    <pic:cNvPicPr preferRelativeResize="0"/>
                  </pic:nvPicPr>
                  <pic:blipFill>
                    <a:blip r:embed="rId22"/>
                    <a:srcRect/>
                    <a:stretch>
                      <a:fillRect/>
                    </a:stretch>
                  </pic:blipFill>
                  <pic:spPr>
                    <a:xfrm>
                      <a:off x="0" y="0"/>
                      <a:ext cx="6434138" cy="5044706"/>
                    </a:xfrm>
                    <a:prstGeom prst="rect">
                      <a:avLst/>
                    </a:prstGeom>
                  </pic:spPr>
                </pic:pic>
              </a:graphicData>
            </a:graphic>
          </wp:inline>
        </w:drawing>
      </w:r>
    </w:p>
    <w:p>
      <w:pPr>
        <w:spacing w:line="240" w:lineRule="auto"/>
        <w:ind w:left="0" w:firstLine="0"/>
        <w:jc w:val="both"/>
        <w:rPr>
          <w:rFonts w:ascii="Times" w:hAnsi="Times" w:eastAsia="Times" w:cs="Times"/>
          <w:b/>
          <w:sz w:val="32"/>
          <w:szCs w:val="32"/>
        </w:rPr>
      </w:pPr>
    </w:p>
    <w:p>
      <w:pPr>
        <w:spacing w:line="240" w:lineRule="auto"/>
        <w:ind w:left="0" w:firstLine="0"/>
        <w:jc w:val="both"/>
        <w:rPr>
          <w:rFonts w:ascii="Times" w:hAnsi="Times" w:eastAsia="Times" w:cs="Times"/>
          <w:b/>
          <w:sz w:val="32"/>
          <w:szCs w:val="32"/>
        </w:rPr>
      </w:pPr>
    </w:p>
    <w:p>
      <w:pPr>
        <w:spacing w:line="240" w:lineRule="auto"/>
        <w:ind w:left="0" w:firstLine="0"/>
        <w:jc w:val="both"/>
        <w:rPr>
          <w:rFonts w:ascii="Times" w:hAnsi="Times" w:eastAsia="Times" w:cs="Times"/>
          <w:b/>
          <w:sz w:val="32"/>
          <w:szCs w:val="32"/>
        </w:rPr>
      </w:pPr>
      <w:r>
        <w:rPr>
          <w:rFonts w:ascii="Times" w:hAnsi="Times" w:eastAsia="Times" w:cs="Times"/>
          <w:b/>
          <w:sz w:val="32"/>
          <w:szCs w:val="32"/>
          <w:rtl w:val="0"/>
        </w:rPr>
        <w:tab/>
      </w:r>
      <w:r>
        <w:rPr>
          <w:rFonts w:ascii="Times" w:hAnsi="Times" w:eastAsia="Times" w:cs="Times"/>
          <w:b/>
          <w:sz w:val="32"/>
          <w:szCs w:val="32"/>
          <w:rtl w:val="0"/>
        </w:rPr>
        <w:t>VI. Activity diagram</w:t>
      </w:r>
    </w:p>
    <w:p>
      <w:pPr>
        <w:spacing w:line="240" w:lineRule="auto"/>
        <w:ind w:left="-566" w:firstLine="0"/>
        <w:jc w:val="both"/>
        <w:rPr>
          <w:rFonts w:ascii="Times" w:hAnsi="Times" w:eastAsia="Times" w:cs="Times"/>
          <w:b/>
          <w:sz w:val="24"/>
          <w:szCs w:val="24"/>
        </w:rPr>
      </w:pPr>
      <w:r>
        <w:rPr>
          <w:rFonts w:ascii="Times" w:hAnsi="Times" w:eastAsia="Times" w:cs="Times"/>
          <w:b/>
          <w:sz w:val="24"/>
          <w:szCs w:val="24"/>
        </w:rPr>
        <w:drawing>
          <wp:inline distT="114300" distB="114300" distL="114300" distR="114300">
            <wp:extent cx="5795645" cy="398399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25" name="image22.png"/>
                    <pic:cNvPicPr preferRelativeResize="0"/>
                  </pic:nvPicPr>
                  <pic:blipFill>
                    <a:blip r:embed="rId23"/>
                    <a:srcRect l="5338" r="1236"/>
                    <a:stretch>
                      <a:fillRect/>
                    </a:stretch>
                  </pic:blipFill>
                  <pic:spPr>
                    <a:xfrm>
                      <a:off x="0" y="0"/>
                      <a:ext cx="5795963" cy="3984146"/>
                    </a:xfrm>
                    <a:prstGeom prst="rect">
                      <a:avLst/>
                    </a:prstGeom>
                  </pic:spPr>
                </pic:pic>
              </a:graphicData>
            </a:graphic>
          </wp:inline>
        </w:drawing>
      </w:r>
    </w:p>
    <w:p>
      <w:pPr>
        <w:spacing w:line="240" w:lineRule="auto"/>
        <w:ind w:left="0" w:firstLine="720"/>
        <w:rPr>
          <w:rFonts w:ascii="Times" w:hAnsi="Times" w:eastAsia="Times" w:cs="Times"/>
          <w:b/>
          <w:sz w:val="32"/>
          <w:szCs w:val="32"/>
        </w:rPr>
      </w:pPr>
      <w:r>
        <w:rPr>
          <w:rFonts w:ascii="Times" w:hAnsi="Times" w:eastAsia="Times" w:cs="Times"/>
          <w:b/>
          <w:sz w:val="32"/>
          <w:szCs w:val="32"/>
          <w:rtl w:val="0"/>
        </w:rPr>
        <w:t>VII. Class Diagram</w:t>
      </w:r>
    </w:p>
    <w:p>
      <w:pPr>
        <w:spacing w:line="240" w:lineRule="auto"/>
        <w:ind w:left="0" w:firstLine="720"/>
        <w:rPr>
          <w:rFonts w:ascii="Times" w:hAnsi="Times" w:eastAsia="Times" w:cs="Times"/>
          <w:b/>
          <w:sz w:val="32"/>
          <w:szCs w:val="32"/>
        </w:rPr>
      </w:pPr>
      <w:r>
        <w:rPr>
          <w:rFonts w:ascii="Times" w:hAnsi="Times" w:eastAsia="Times" w:cs="Times"/>
          <w:b/>
          <w:sz w:val="32"/>
          <w:szCs w:val="32"/>
        </w:rPr>
        <w:drawing>
          <wp:inline distT="114300" distB="114300" distL="114300" distR="114300">
            <wp:extent cx="5730875" cy="50800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19" name="image6.png"/>
                    <pic:cNvPicPr preferRelativeResize="0"/>
                  </pic:nvPicPr>
                  <pic:blipFill>
                    <a:blip r:embed="rId24"/>
                    <a:srcRect/>
                    <a:stretch>
                      <a:fillRect/>
                    </a:stretch>
                  </pic:blipFill>
                  <pic:spPr>
                    <a:xfrm>
                      <a:off x="0" y="0"/>
                      <a:ext cx="5731200" cy="5080000"/>
                    </a:xfrm>
                    <a:prstGeom prst="rect">
                      <a:avLst/>
                    </a:prstGeom>
                  </pic:spPr>
                </pic:pic>
              </a:graphicData>
            </a:graphic>
          </wp:inline>
        </w:drawing>
      </w:r>
    </w:p>
    <w:p>
      <w:pPr>
        <w:spacing w:line="240" w:lineRule="auto"/>
        <w:ind w:left="0" w:firstLine="720"/>
        <w:rPr>
          <w:rFonts w:ascii="Times" w:hAnsi="Times" w:eastAsia="Times" w:cs="Times"/>
          <w:b/>
          <w:sz w:val="32"/>
          <w:szCs w:val="32"/>
        </w:rPr>
      </w:pPr>
      <w:r>
        <w:rPr>
          <w:rFonts w:ascii="Times" w:hAnsi="Times" w:eastAsia="Times" w:cs="Times"/>
          <w:b/>
          <w:sz w:val="32"/>
          <w:szCs w:val="32"/>
          <w:rtl w:val="0"/>
        </w:rPr>
        <w:t>VIII. Sequence Diagram</w:t>
      </w:r>
    </w:p>
    <w:p>
      <w:pPr>
        <w:spacing w:line="240" w:lineRule="auto"/>
        <w:ind w:left="0" w:firstLine="720"/>
        <w:rPr>
          <w:rFonts w:ascii="Times" w:hAnsi="Times" w:eastAsia="Times" w:cs="Times"/>
          <w:b/>
          <w:sz w:val="32"/>
          <w:szCs w:val="32"/>
        </w:rPr>
      </w:pPr>
      <w:r>
        <w:rPr>
          <w:rFonts w:ascii="Times" w:hAnsi="Times" w:eastAsia="Times" w:cs="Times"/>
          <w:b/>
          <w:sz w:val="32"/>
          <w:szCs w:val="32"/>
        </w:rPr>
        <w:drawing>
          <wp:inline distT="114300" distB="114300" distL="114300" distR="114300">
            <wp:extent cx="5730875" cy="1663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25"/>
                    <a:srcRect/>
                    <a:stretch>
                      <a:fillRect/>
                    </a:stretch>
                  </pic:blipFill>
                  <pic:spPr>
                    <a:xfrm>
                      <a:off x="0" y="0"/>
                      <a:ext cx="5731200" cy="1663700"/>
                    </a:xfrm>
                    <a:prstGeom prst="rect">
                      <a:avLst/>
                    </a:prstGeom>
                  </pic:spPr>
                </pic:pic>
              </a:graphicData>
            </a:graphic>
          </wp:inline>
        </w:drawing>
      </w:r>
    </w:p>
    <w:p>
      <w:pPr>
        <w:spacing w:line="240" w:lineRule="auto"/>
        <w:ind w:left="0" w:firstLine="720"/>
        <w:rPr>
          <w:rFonts w:ascii="Times" w:hAnsi="Times" w:eastAsia="Times" w:cs="Times"/>
          <w:b/>
          <w:sz w:val="32"/>
          <w:szCs w:val="32"/>
        </w:rPr>
      </w:pPr>
      <w:r>
        <w:rPr>
          <w:rFonts w:ascii="Times" w:hAnsi="Times" w:eastAsia="Times" w:cs="Times"/>
          <w:b/>
          <w:sz w:val="32"/>
          <w:szCs w:val="32"/>
        </w:rPr>
        <w:drawing>
          <wp:inline distT="114300" distB="114300" distL="114300" distR="114300">
            <wp:extent cx="5730875" cy="46101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21" name="image23.png"/>
                    <pic:cNvPicPr preferRelativeResize="0"/>
                  </pic:nvPicPr>
                  <pic:blipFill>
                    <a:blip r:embed="rId26"/>
                    <a:srcRect/>
                    <a:stretch>
                      <a:fillRect/>
                    </a:stretch>
                  </pic:blipFill>
                  <pic:spPr>
                    <a:xfrm>
                      <a:off x="0" y="0"/>
                      <a:ext cx="5731200" cy="4610100"/>
                    </a:xfrm>
                    <a:prstGeom prst="rect">
                      <a:avLst/>
                    </a:prstGeom>
                  </pic:spPr>
                </pic:pic>
              </a:graphicData>
            </a:graphic>
          </wp:inline>
        </w:drawing>
      </w:r>
    </w:p>
    <w:p>
      <w:pPr>
        <w:spacing w:line="240" w:lineRule="auto"/>
        <w:ind w:left="0" w:firstLine="720"/>
        <w:rPr>
          <w:rFonts w:ascii="Times" w:hAnsi="Times" w:eastAsia="Times" w:cs="Times"/>
          <w:b/>
          <w:sz w:val="32"/>
          <w:szCs w:val="32"/>
        </w:rPr>
      </w:pPr>
      <w:r>
        <w:rPr>
          <w:rFonts w:ascii="Times" w:hAnsi="Times" w:eastAsia="Times" w:cs="Times"/>
          <w:b/>
          <w:sz w:val="32"/>
          <w:szCs w:val="32"/>
        </w:rPr>
        <w:drawing>
          <wp:inline distT="114300" distB="114300" distL="114300" distR="114300">
            <wp:extent cx="5730875" cy="2946400"/>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15" name="image20.png"/>
                    <pic:cNvPicPr preferRelativeResize="0"/>
                  </pic:nvPicPr>
                  <pic:blipFill>
                    <a:blip r:embed="rId27"/>
                    <a:srcRect/>
                    <a:stretch>
                      <a:fillRect/>
                    </a:stretch>
                  </pic:blipFill>
                  <pic:spPr>
                    <a:xfrm>
                      <a:off x="0" y="0"/>
                      <a:ext cx="5731200" cy="2946400"/>
                    </a:xfrm>
                    <a:prstGeom prst="rect">
                      <a:avLst/>
                    </a:prstGeom>
                  </pic:spPr>
                </pic:pic>
              </a:graphicData>
            </a:graphic>
          </wp:inline>
        </w:drawing>
      </w:r>
    </w:p>
    <w:p>
      <w:pPr>
        <w:spacing w:line="240" w:lineRule="auto"/>
        <w:ind w:left="0" w:firstLine="720"/>
        <w:rPr>
          <w:rFonts w:ascii="Times" w:hAnsi="Times" w:eastAsia="Times" w:cs="Times"/>
          <w:b/>
          <w:sz w:val="32"/>
          <w:szCs w:val="32"/>
        </w:rPr>
      </w:pPr>
      <w:r>
        <w:rPr>
          <w:rFonts w:ascii="Times" w:hAnsi="Times" w:eastAsia="Times" w:cs="Times"/>
          <w:b/>
          <w:sz w:val="32"/>
          <w:szCs w:val="32"/>
        </w:rPr>
        <w:drawing>
          <wp:inline distT="114300" distB="114300" distL="114300" distR="114300">
            <wp:extent cx="5730875" cy="27305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27" name="image24.png"/>
                    <pic:cNvPicPr preferRelativeResize="0"/>
                  </pic:nvPicPr>
                  <pic:blipFill>
                    <a:blip r:embed="rId28"/>
                    <a:srcRect/>
                    <a:stretch>
                      <a:fillRect/>
                    </a:stretch>
                  </pic:blipFill>
                  <pic:spPr>
                    <a:xfrm>
                      <a:off x="0" y="0"/>
                      <a:ext cx="5731200" cy="2730500"/>
                    </a:xfrm>
                    <a:prstGeom prst="rect">
                      <a:avLst/>
                    </a:prstGeom>
                  </pic:spPr>
                </pic:pic>
              </a:graphicData>
            </a:graphic>
          </wp:inline>
        </w:drawing>
      </w:r>
    </w:p>
    <w:p>
      <w:pPr>
        <w:spacing w:line="240" w:lineRule="auto"/>
        <w:ind w:left="0" w:firstLine="720"/>
        <w:rPr>
          <w:rFonts w:ascii="Times" w:hAnsi="Times" w:eastAsia="Times" w:cs="Times"/>
          <w:b/>
          <w:sz w:val="32"/>
          <w:szCs w:val="32"/>
        </w:rPr>
      </w:pPr>
      <w:r>
        <w:rPr>
          <w:rFonts w:ascii="Times" w:hAnsi="Times" w:eastAsia="Times" w:cs="Times"/>
          <w:b/>
          <w:sz w:val="32"/>
          <w:szCs w:val="32"/>
        </w:rPr>
        <w:drawing>
          <wp:inline distT="114300" distB="114300" distL="114300" distR="114300">
            <wp:extent cx="5730875" cy="5118100"/>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9" name="image26.png"/>
                    <pic:cNvPicPr preferRelativeResize="0"/>
                  </pic:nvPicPr>
                  <pic:blipFill>
                    <a:blip r:embed="rId29"/>
                    <a:srcRect/>
                    <a:stretch>
                      <a:fillRect/>
                    </a:stretch>
                  </pic:blipFill>
                  <pic:spPr>
                    <a:xfrm>
                      <a:off x="0" y="0"/>
                      <a:ext cx="5731200" cy="5118100"/>
                    </a:xfrm>
                    <a:prstGeom prst="rect">
                      <a:avLst/>
                    </a:prstGeom>
                  </pic:spPr>
                </pic:pic>
              </a:graphicData>
            </a:graphic>
          </wp:inline>
        </w:drawing>
      </w:r>
    </w:p>
    <w:p>
      <w:pPr>
        <w:spacing w:line="240" w:lineRule="auto"/>
        <w:ind w:left="0" w:firstLine="720"/>
        <w:rPr>
          <w:rFonts w:ascii="Times" w:hAnsi="Times" w:eastAsia="Times" w:cs="Times"/>
          <w:b/>
          <w:sz w:val="32"/>
          <w:szCs w:val="32"/>
        </w:rPr>
      </w:pPr>
      <w:r>
        <w:rPr>
          <w:rFonts w:ascii="Times" w:hAnsi="Times" w:eastAsia="Times" w:cs="Times"/>
          <w:b/>
          <w:sz w:val="32"/>
          <w:szCs w:val="32"/>
        </w:rPr>
        <w:drawing>
          <wp:inline distT="114300" distB="114300" distL="114300" distR="114300">
            <wp:extent cx="5730875" cy="28194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5" name="image19.png"/>
                    <pic:cNvPicPr preferRelativeResize="0"/>
                  </pic:nvPicPr>
                  <pic:blipFill>
                    <a:blip r:embed="rId30"/>
                    <a:srcRect/>
                    <a:stretch>
                      <a:fillRect/>
                    </a:stretch>
                  </pic:blipFill>
                  <pic:spPr>
                    <a:xfrm>
                      <a:off x="0" y="0"/>
                      <a:ext cx="5731200" cy="2819400"/>
                    </a:xfrm>
                    <a:prstGeom prst="rect">
                      <a:avLst/>
                    </a:prstGeom>
                  </pic:spPr>
                </pic:pic>
              </a:graphicData>
            </a:graphic>
          </wp:inline>
        </w:drawing>
      </w:r>
    </w:p>
    <w:p>
      <w:pPr>
        <w:spacing w:line="240" w:lineRule="auto"/>
        <w:ind w:left="0" w:firstLine="720"/>
        <w:rPr>
          <w:rFonts w:ascii="Times" w:hAnsi="Times" w:eastAsia="Times" w:cs="Times"/>
          <w:b/>
          <w:sz w:val="32"/>
          <w:szCs w:val="32"/>
        </w:rPr>
      </w:pPr>
      <w:r>
        <w:rPr>
          <w:rFonts w:ascii="Times" w:hAnsi="Times" w:eastAsia="Times" w:cs="Times"/>
          <w:b/>
          <w:sz w:val="32"/>
          <w:szCs w:val="32"/>
        </w:rPr>
        <w:drawing>
          <wp:inline distT="114300" distB="114300" distL="114300" distR="114300">
            <wp:extent cx="5730875" cy="30861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3" name="image5.png"/>
                    <pic:cNvPicPr preferRelativeResize="0"/>
                  </pic:nvPicPr>
                  <pic:blipFill>
                    <a:blip r:embed="rId31"/>
                    <a:srcRect/>
                    <a:stretch>
                      <a:fillRect/>
                    </a:stretch>
                  </pic:blipFill>
                  <pic:spPr>
                    <a:xfrm>
                      <a:off x="0" y="0"/>
                      <a:ext cx="5731200" cy="3086100"/>
                    </a:xfrm>
                    <a:prstGeom prst="rect">
                      <a:avLst/>
                    </a:prstGeom>
                  </pic:spPr>
                </pic:pic>
              </a:graphicData>
            </a:graphic>
          </wp:inline>
        </w:drawing>
      </w:r>
    </w:p>
    <w:p>
      <w:pPr>
        <w:spacing w:line="240" w:lineRule="auto"/>
        <w:ind w:left="0" w:firstLine="720"/>
        <w:rPr>
          <w:rFonts w:ascii="Times" w:hAnsi="Times" w:eastAsia="Times" w:cs="Times"/>
          <w:b/>
          <w:sz w:val="32"/>
          <w:szCs w:val="32"/>
        </w:rPr>
      </w:pPr>
      <w:r>
        <w:rPr>
          <w:rFonts w:ascii="Times" w:hAnsi="Times" w:eastAsia="Times" w:cs="Times"/>
          <w:b/>
          <w:sz w:val="32"/>
          <w:szCs w:val="32"/>
        </w:rPr>
        <w:drawing>
          <wp:inline distT="114300" distB="114300" distL="114300" distR="114300">
            <wp:extent cx="5730875" cy="2286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32"/>
                    <a:srcRect/>
                    <a:stretch>
                      <a:fillRect/>
                    </a:stretch>
                  </pic:blipFill>
                  <pic:spPr>
                    <a:xfrm>
                      <a:off x="0" y="0"/>
                      <a:ext cx="5731200" cy="2286000"/>
                    </a:xfrm>
                    <a:prstGeom prst="rect">
                      <a:avLst/>
                    </a:prstGeom>
                  </pic:spPr>
                </pic:pic>
              </a:graphicData>
            </a:graphic>
          </wp:inline>
        </w:drawing>
      </w:r>
    </w:p>
    <w:p>
      <w:pPr>
        <w:spacing w:line="240" w:lineRule="auto"/>
        <w:ind w:left="0" w:firstLine="720"/>
        <w:rPr>
          <w:rFonts w:ascii="Times" w:hAnsi="Times" w:eastAsia="Times" w:cs="Times"/>
          <w:b/>
          <w:sz w:val="32"/>
          <w:szCs w:val="32"/>
        </w:rPr>
      </w:pPr>
      <w:r>
        <w:rPr>
          <w:rFonts w:ascii="Times" w:hAnsi="Times" w:eastAsia="Times" w:cs="Times"/>
          <w:b/>
          <w:sz w:val="32"/>
          <w:szCs w:val="32"/>
        </w:rPr>
        <w:drawing>
          <wp:inline distT="114300" distB="114300" distL="114300" distR="114300">
            <wp:extent cx="5730875" cy="2667000"/>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26" name="image18.png"/>
                    <pic:cNvPicPr preferRelativeResize="0"/>
                  </pic:nvPicPr>
                  <pic:blipFill>
                    <a:blip r:embed="rId33"/>
                    <a:srcRect/>
                    <a:stretch>
                      <a:fillRect/>
                    </a:stretch>
                  </pic:blipFill>
                  <pic:spPr>
                    <a:xfrm>
                      <a:off x="0" y="0"/>
                      <a:ext cx="5731200" cy="2667000"/>
                    </a:xfrm>
                    <a:prstGeom prst="rect">
                      <a:avLst/>
                    </a:prstGeom>
                  </pic:spPr>
                </pic:pic>
              </a:graphicData>
            </a:graphic>
          </wp:inline>
        </w:drawing>
      </w:r>
    </w:p>
    <w:p>
      <w:pPr>
        <w:spacing w:line="240" w:lineRule="auto"/>
        <w:ind w:left="0" w:firstLine="720"/>
        <w:jc w:val="both"/>
        <w:rPr>
          <w:rFonts w:ascii="Times" w:hAnsi="Times" w:eastAsia="Times" w:cs="Times"/>
          <w:b/>
          <w:sz w:val="32"/>
          <w:szCs w:val="32"/>
        </w:rPr>
      </w:pPr>
    </w:p>
    <w:p>
      <w:pPr>
        <w:spacing w:line="240" w:lineRule="auto"/>
        <w:ind w:left="0" w:firstLine="0"/>
        <w:jc w:val="both"/>
        <w:rPr>
          <w:rFonts w:ascii="Times" w:hAnsi="Times" w:eastAsia="Times" w:cs="Times"/>
          <w:b/>
          <w:sz w:val="32"/>
          <w:szCs w:val="32"/>
        </w:rPr>
      </w:pPr>
      <w:r>
        <w:rPr>
          <w:rFonts w:ascii="Times" w:hAnsi="Times" w:eastAsia="Times" w:cs="Times"/>
          <w:b/>
          <w:sz w:val="32"/>
          <w:szCs w:val="32"/>
        </w:rPr>
        <w:drawing>
          <wp:inline distT="114300" distB="114300" distL="114300" distR="114300">
            <wp:extent cx="5730875" cy="4660900"/>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22" name="image27.png"/>
                    <pic:cNvPicPr preferRelativeResize="0"/>
                  </pic:nvPicPr>
                  <pic:blipFill>
                    <a:blip r:embed="rId34"/>
                    <a:srcRect/>
                    <a:stretch>
                      <a:fillRect/>
                    </a:stretch>
                  </pic:blipFill>
                  <pic:spPr>
                    <a:xfrm>
                      <a:off x="0" y="0"/>
                      <a:ext cx="5731200" cy="4660900"/>
                    </a:xfrm>
                    <a:prstGeom prst="rect">
                      <a:avLst/>
                    </a:prstGeom>
                  </pic:spPr>
                </pic:pic>
              </a:graphicData>
            </a:graphic>
          </wp:inline>
        </w:drawing>
      </w:r>
    </w:p>
    <w:p>
      <w:pPr>
        <w:spacing w:line="240" w:lineRule="auto"/>
        <w:ind w:left="0" w:firstLine="0"/>
        <w:jc w:val="both"/>
        <w:rPr>
          <w:rFonts w:ascii="Times" w:hAnsi="Times" w:eastAsia="Times" w:cs="Times"/>
          <w:b/>
          <w:sz w:val="32"/>
          <w:szCs w:val="32"/>
        </w:rPr>
      </w:pPr>
    </w:p>
    <w:p>
      <w:pPr>
        <w:spacing w:line="240" w:lineRule="auto"/>
        <w:ind w:left="0" w:firstLine="0"/>
        <w:jc w:val="both"/>
        <w:rPr>
          <w:rFonts w:ascii="Times" w:hAnsi="Times" w:eastAsia="Times" w:cs="Times"/>
          <w:b/>
          <w:sz w:val="32"/>
          <w:szCs w:val="32"/>
        </w:rPr>
      </w:pPr>
      <w:r>
        <w:rPr>
          <w:rFonts w:ascii="Times" w:hAnsi="Times" w:eastAsia="Times" w:cs="Times"/>
          <w:b/>
          <w:sz w:val="32"/>
          <w:szCs w:val="32"/>
          <w:rtl w:val="0"/>
        </w:rPr>
        <w:tab/>
      </w:r>
      <w:r>
        <w:rPr>
          <w:rFonts w:ascii="Times" w:hAnsi="Times" w:eastAsia="Times" w:cs="Times"/>
          <w:b/>
          <w:sz w:val="32"/>
          <w:szCs w:val="32"/>
          <w:rtl w:val="0"/>
        </w:rPr>
        <w:t>IX. Requirement Analysis</w:t>
      </w:r>
    </w:p>
    <w:p>
      <w:pPr>
        <w:spacing w:line="240" w:lineRule="auto"/>
        <w:ind w:left="0" w:firstLine="0"/>
        <w:jc w:val="both"/>
        <w:rPr>
          <w:rFonts w:ascii="Times" w:hAnsi="Times" w:eastAsia="Times" w:cs="Times"/>
          <w:sz w:val="24"/>
          <w:szCs w:val="24"/>
        </w:rPr>
      </w:pPr>
      <w:r>
        <w:rPr>
          <w:rFonts w:ascii="Times" w:hAnsi="Times" w:eastAsia="Times" w:cs="Times"/>
          <w:b/>
          <w:sz w:val="24"/>
          <w:szCs w:val="24"/>
          <w:u w:val="single"/>
          <w:rtl w:val="0"/>
        </w:rPr>
        <w:t>Note</w:t>
      </w:r>
      <w:r>
        <w:rPr>
          <w:rFonts w:ascii="Times" w:hAnsi="Times" w:eastAsia="Times" w:cs="Times"/>
          <w:b/>
          <w:sz w:val="24"/>
          <w:szCs w:val="24"/>
          <w:rtl w:val="0"/>
        </w:rPr>
        <w:t xml:space="preserve">: </w:t>
      </w:r>
      <w:r>
        <w:rPr>
          <w:rFonts w:ascii="Times" w:hAnsi="Times" w:eastAsia="Times" w:cs="Times"/>
          <w:sz w:val="24"/>
          <w:szCs w:val="24"/>
          <w:rtl w:val="0"/>
        </w:rPr>
        <w:t>The table has already been filtered out to each category and in order of priority ( most important at the top to least important at the bottom)</w:t>
      </w:r>
    </w:p>
    <w:p>
      <w:pPr>
        <w:spacing w:line="240" w:lineRule="auto"/>
        <w:ind w:left="0" w:firstLine="0"/>
        <w:jc w:val="both"/>
        <w:rPr>
          <w:rFonts w:ascii="Times" w:hAnsi="Times" w:eastAsia="Times" w:cs="Times"/>
          <w:b/>
          <w:sz w:val="24"/>
          <w:szCs w:val="24"/>
        </w:rPr>
      </w:pPr>
    </w:p>
    <w:tbl>
      <w:tblPr>
        <w:tblStyle w:val="16"/>
        <w:tblW w:w="8955" w:type="dxa"/>
        <w:tblInd w:w="-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250"/>
        <w:gridCol w:w="2235"/>
        <w:gridCol w:w="2235"/>
        <w:gridCol w:w="22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b/>
                <w:sz w:val="24"/>
                <w:szCs w:val="24"/>
              </w:rPr>
            </w:pPr>
            <w:r>
              <w:rPr>
                <w:rFonts w:ascii="Times" w:hAnsi="Times" w:eastAsia="Times" w:cs="Times"/>
                <w:b/>
                <w:sz w:val="24"/>
                <w:szCs w:val="24"/>
                <w:rtl w:val="0"/>
              </w:rPr>
              <w:t>Requirement name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b/>
                <w:sz w:val="24"/>
                <w:szCs w:val="24"/>
              </w:rPr>
            </w:pPr>
            <w:r>
              <w:rPr>
                <w:rFonts w:ascii="Times" w:hAnsi="Times" w:eastAsia="Times" w:cs="Times"/>
                <w:b/>
                <w:sz w:val="24"/>
                <w:szCs w:val="24"/>
                <w:rtl w:val="0"/>
              </w:rPr>
              <w:t>Description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b/>
                <w:sz w:val="24"/>
                <w:szCs w:val="24"/>
              </w:rPr>
            </w:pPr>
            <w:r>
              <w:rPr>
                <w:rFonts w:ascii="Times" w:hAnsi="Times" w:eastAsia="Times" w:cs="Times"/>
                <w:b/>
                <w:sz w:val="24"/>
                <w:szCs w:val="24"/>
                <w:rtl w:val="0"/>
              </w:rPr>
              <w:t>Category</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b/>
                <w:sz w:val="24"/>
                <w:szCs w:val="24"/>
              </w:rPr>
            </w:pPr>
            <w:r>
              <w:rPr>
                <w:rFonts w:ascii="Times" w:hAnsi="Times" w:eastAsia="Times" w:cs="Times"/>
                <w:b/>
                <w:sz w:val="24"/>
                <w:szCs w:val="24"/>
                <w:rtl w:val="0"/>
              </w:rPr>
              <w:t>Note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560"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Running platform and environment</w:t>
            </w:r>
          </w:p>
        </w:tc>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App is best suit for user, but web is good for admin to manage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Non- functional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Required information for tracking and monitoring exercise routine</w:t>
            </w:r>
          </w:p>
        </w:tc>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Day, Time, Food history, Exercise history, Weight,... other metrics about fitness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Non- functional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Motivation for user and customer(1)</w:t>
            </w:r>
          </w:p>
        </w:tc>
        <w:tc>
          <w:tcPr>
            <w:shd w:val="clear" w:color="auto" w:fill="auto"/>
            <w:tcMar>
              <w:top w:w="100" w:type="dxa"/>
              <w:left w:w="100" w:type="dxa"/>
              <w:bottom w:w="100" w:type="dxa"/>
              <w:right w:w="100" w:type="dxa"/>
            </w:tcMar>
            <w:vAlign w:val="top"/>
          </w:tcPr>
          <w:p>
            <w:pPr>
              <w:spacing w:line="240" w:lineRule="auto"/>
              <w:jc w:val="both"/>
              <w:rPr>
                <w:rFonts w:ascii="Times" w:hAnsi="Times" w:eastAsia="Times" w:cs="Times"/>
                <w:sz w:val="24"/>
                <w:szCs w:val="24"/>
              </w:rPr>
            </w:pPr>
            <w:r>
              <w:rPr>
                <w:rFonts w:ascii="Times" w:hAnsi="Times" w:eastAsia="Times" w:cs="Times"/>
                <w:sz w:val="24"/>
                <w:szCs w:val="24"/>
                <w:rtl w:val="0"/>
              </w:rPr>
              <w:t>Products must ensure quality, reasonable prices, and ease of use.</w:t>
            </w:r>
          </w:p>
          <w:p>
            <w:pPr>
              <w:spacing w:line="240" w:lineRule="auto"/>
              <w:jc w:val="both"/>
              <w:rPr>
                <w:rFonts w:ascii="Times" w:hAnsi="Times" w:eastAsia="Times" w:cs="Times"/>
                <w:sz w:val="24"/>
                <w:szCs w:val="24"/>
              </w:rPr>
            </w:pPr>
            <w:r>
              <w:rPr>
                <w:rFonts w:ascii="Times" w:hAnsi="Times" w:eastAsia="Times" w:cs="Times"/>
                <w:sz w:val="24"/>
                <w:szCs w:val="24"/>
                <w:rtl w:val="0"/>
              </w:rPr>
              <w:t>Service: Customer care must be good to encourage customers to return, providing conveniences such as easy online shopping, fast delivery, and quick return policies.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color w:val="050505"/>
                <w:sz w:val="24"/>
                <w:szCs w:val="24"/>
                <w:shd w:val="clear" w:fill="F0F0F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color w:val="050505"/>
                <w:sz w:val="24"/>
                <w:szCs w:val="24"/>
                <w:shd w:val="clear" w:fill="F0F0F0"/>
              </w:rPr>
            </w:pPr>
            <w:r>
              <w:rPr>
                <w:rFonts w:ascii="Times" w:hAnsi="Times" w:eastAsia="Times" w:cs="Times"/>
                <w:color w:val="050505"/>
                <w:sz w:val="24"/>
                <w:szCs w:val="24"/>
                <w:shd w:val="clear" w:fill="F0F0F0"/>
                <w:rtl w:val="0"/>
              </w:rPr>
              <w:t xml:space="preserv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color w:val="050505"/>
                <w:sz w:val="24"/>
                <w:szCs w:val="24"/>
                <w:shd w:val="clear" w:fill="F0F0F0"/>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Non - functional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rFonts w:ascii="Times" w:hAnsi="Times" w:eastAsia="Times" w:cs="Times"/>
                <w:sz w:val="24"/>
                <w:szCs w:val="24"/>
              </w:rPr>
            </w:pPr>
            <w:r>
              <w:rPr>
                <w:rFonts w:ascii="Times" w:hAnsi="Times" w:eastAsia="Times" w:cs="Times"/>
                <w:sz w:val="24"/>
                <w:szCs w:val="24"/>
                <w:rtl w:val="0"/>
              </w:rPr>
              <w:t>Motivation for user and customer(2)</w:t>
            </w:r>
          </w:p>
        </w:tc>
        <w:tc>
          <w:tcPr>
            <w:shd w:val="clear" w:color="auto" w:fill="auto"/>
            <w:tcMar>
              <w:top w:w="100" w:type="dxa"/>
              <w:left w:w="100" w:type="dxa"/>
              <w:bottom w:w="100" w:type="dxa"/>
              <w:right w:w="100" w:type="dxa"/>
            </w:tcMar>
            <w:vAlign w:val="top"/>
          </w:tcPr>
          <w:p>
            <w:pPr>
              <w:spacing w:line="240" w:lineRule="auto"/>
              <w:jc w:val="both"/>
              <w:rPr>
                <w:rFonts w:ascii="Times" w:hAnsi="Times" w:eastAsia="Times" w:cs="Times"/>
                <w:sz w:val="24"/>
                <w:szCs w:val="24"/>
              </w:rPr>
            </w:pPr>
            <w:r>
              <w:rPr>
                <w:rFonts w:ascii="Times" w:hAnsi="Times" w:eastAsia="Times" w:cs="Times"/>
                <w:sz w:val="24"/>
                <w:szCs w:val="24"/>
                <w:rtl w:val="0"/>
              </w:rPr>
              <w:t>Feedback: Asking for customer reviews and listening to their opinions shows that they are important, leading to a sense of participation and motivation to contribute to the brand's development.</w:t>
            </w:r>
          </w:p>
          <w:p>
            <w:pPr>
              <w:spacing w:line="240" w:lineRule="auto"/>
              <w:jc w:val="both"/>
              <w:rPr>
                <w:rFonts w:ascii="Times" w:hAnsi="Times" w:eastAsia="Times" w:cs="Times"/>
                <w:sz w:val="24"/>
                <w:szCs w:val="24"/>
              </w:rPr>
            </w:pPr>
            <w:r>
              <w:rPr>
                <w:rFonts w:ascii="Times" w:hAnsi="Times" w:eastAsia="Times" w:cs="Times"/>
                <w:sz w:val="24"/>
                <w:szCs w:val="24"/>
                <w:rtl w:val="0"/>
              </w:rPr>
              <w:t>Innovation: Introducing new features, products, or services based on customer feedback and market trends can create user excitement and motivation.</w:t>
            </w:r>
          </w:p>
          <w:p>
            <w:pPr>
              <w:spacing w:line="240" w:lineRule="auto"/>
              <w:jc w:val="both"/>
              <w:rPr>
                <w:rFonts w:ascii="Times" w:hAnsi="Times" w:eastAsia="Times" w:cs="Times"/>
                <w:sz w:val="24"/>
                <w:szCs w:val="24"/>
              </w:rPr>
            </w:pPr>
            <w:r>
              <w:rPr>
                <w:rFonts w:ascii="Times" w:hAnsi="Times" w:eastAsia="Times" w:cs="Times"/>
                <w:sz w:val="24"/>
                <w:szCs w:val="24"/>
                <w:rtl w:val="0"/>
              </w:rPr>
              <w:t>Promotion program: Discounts for loyal customers.</w:t>
            </w:r>
          </w:p>
          <w:p>
            <w:pPr>
              <w:spacing w:line="240" w:lineRule="auto"/>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Non-functional</w:t>
            </w:r>
          </w:p>
        </w:tc>
        <w:tc>
          <w:tcPr>
            <w:shd w:val="clear" w:color="auto" w:fill="auto"/>
            <w:tcMar>
              <w:top w:w="100" w:type="dxa"/>
              <w:left w:w="100" w:type="dxa"/>
              <w:bottom w:w="100" w:type="dxa"/>
              <w:right w:w="100" w:type="dxa"/>
            </w:tcMar>
            <w:vAlign w:val="top"/>
          </w:tcPr>
          <w:p>
            <w:pPr>
              <w:spacing w:line="240" w:lineRule="auto"/>
              <w:jc w:val="both"/>
              <w:rPr>
                <w:rFonts w:ascii="Times" w:hAnsi="Times" w:eastAsia="Times" w:cs="Times"/>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Types of private information that the software will store</w:t>
            </w:r>
          </w:p>
        </w:tc>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Personal details, and health information (name, age, address, weight, etc.)</w:t>
            </w:r>
          </w:p>
          <w:p>
            <w:pPr>
              <w:widowControl w:val="0"/>
              <w:spacing w:before="240" w:after="240" w:line="240" w:lineRule="auto"/>
              <w:jc w:val="both"/>
              <w:rPr>
                <w:rFonts w:ascii="Times" w:hAnsi="Times" w:eastAsia="Times" w:cs="Times"/>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widowControl w:val="0"/>
              <w:spacing w:line="240" w:lineRule="auto"/>
              <w:jc w:val="both"/>
              <w:rPr>
                <w:rFonts w:ascii="Times" w:hAnsi="Times" w:eastAsia="Times" w:cs="Times"/>
                <w:sz w:val="24"/>
                <w:szCs w:val="24"/>
              </w:rPr>
            </w:pPr>
            <w:r>
              <w:rPr>
                <w:rFonts w:ascii="Times" w:hAnsi="Times" w:eastAsia="Times" w:cs="Times"/>
                <w:sz w:val="24"/>
                <w:szCs w:val="24"/>
                <w:rtl w:val="0"/>
              </w:rPr>
              <w:t>Non-functional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May contain multiple layers of security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Number of clicks customers want to make to reach each function interface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Depends on the design (Around 2 - 4 clicks is good number)</w:t>
            </w:r>
          </w:p>
          <w:p>
            <w:pPr>
              <w:widowControl w:val="0"/>
              <w:spacing w:before="240" w:after="240" w:line="240" w:lineRule="auto"/>
              <w:jc w:val="both"/>
              <w:rPr>
                <w:rFonts w:ascii="Times" w:hAnsi="Times" w:eastAsia="Times" w:cs="Times"/>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widowControl w:val="0"/>
              <w:spacing w:line="240" w:lineRule="auto"/>
              <w:jc w:val="both"/>
              <w:rPr>
                <w:rFonts w:ascii="Times" w:hAnsi="Times" w:eastAsia="Times" w:cs="Times"/>
                <w:sz w:val="24"/>
                <w:szCs w:val="24"/>
              </w:rPr>
            </w:pPr>
            <w:r>
              <w:rPr>
                <w:rFonts w:ascii="Times" w:hAnsi="Times" w:eastAsia="Times" w:cs="Times"/>
                <w:sz w:val="24"/>
                <w:szCs w:val="24"/>
                <w:rtl w:val="0"/>
              </w:rPr>
              <w:t>Non-functional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 xml:space="preserve">Design </w:t>
            </w:r>
          </w:p>
        </w:tc>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 xml:space="preserve">Catchy, friendly, easy-to-use interface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Non-functional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Use color and design that suitable for different of ages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Time for system's maintenance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Depends on the complexity of your system. Usually once every 6 months</w:t>
            </w:r>
          </w:p>
        </w:tc>
        <w:tc>
          <w:tcPr>
            <w:shd w:val="clear" w:color="auto" w:fill="auto"/>
            <w:tcMar>
              <w:top w:w="100" w:type="dxa"/>
              <w:left w:w="100" w:type="dxa"/>
              <w:bottom w:w="100" w:type="dxa"/>
              <w:right w:w="100" w:type="dxa"/>
            </w:tcMar>
            <w:vAlign w:val="top"/>
          </w:tcPr>
          <w:p>
            <w:pPr>
              <w:widowControl w:val="0"/>
              <w:spacing w:line="240" w:lineRule="auto"/>
              <w:jc w:val="both"/>
              <w:rPr>
                <w:rFonts w:ascii="Times" w:hAnsi="Times" w:eastAsia="Times" w:cs="Times"/>
                <w:sz w:val="24"/>
                <w:szCs w:val="24"/>
              </w:rPr>
            </w:pPr>
            <w:r>
              <w:rPr>
                <w:rFonts w:ascii="Times" w:hAnsi="Times" w:eastAsia="Times" w:cs="Times"/>
                <w:sz w:val="24"/>
                <w:szCs w:val="24"/>
                <w:rtl w:val="0"/>
              </w:rPr>
              <w:t>Non-functional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Maximum number of customers that the system can contemporarily store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Depends on the size of user that system can reach</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widowControl w:val="0"/>
              <w:spacing w:line="240" w:lineRule="auto"/>
              <w:jc w:val="both"/>
              <w:rPr>
                <w:rFonts w:ascii="Times" w:hAnsi="Times" w:eastAsia="Times" w:cs="Times"/>
                <w:sz w:val="24"/>
                <w:szCs w:val="24"/>
              </w:rPr>
            </w:pPr>
            <w:r>
              <w:rPr>
                <w:rFonts w:ascii="Times" w:hAnsi="Times" w:eastAsia="Times" w:cs="Times"/>
                <w:sz w:val="24"/>
                <w:szCs w:val="24"/>
                <w:rtl w:val="0"/>
              </w:rPr>
              <w:t>Non-functional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The system now only contains below 100 users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Time the service needs to be available for the customer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24/7, if all the function can be done automatically without human (in our case is PT and admin)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widowControl w:val="0"/>
              <w:spacing w:line="240" w:lineRule="auto"/>
              <w:jc w:val="both"/>
              <w:rPr>
                <w:rFonts w:ascii="Times" w:hAnsi="Times" w:eastAsia="Times" w:cs="Times"/>
                <w:sz w:val="24"/>
                <w:szCs w:val="24"/>
              </w:rPr>
            </w:pPr>
            <w:r>
              <w:rPr>
                <w:rFonts w:ascii="Times" w:hAnsi="Times" w:eastAsia="Times" w:cs="Times"/>
                <w:sz w:val="24"/>
                <w:szCs w:val="24"/>
                <w:rtl w:val="0"/>
              </w:rPr>
              <w:t>Non-functional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Conditions to categorize reviews from users</w:t>
            </w:r>
          </w:p>
          <w:p>
            <w:pPr>
              <w:widowControl w:val="0"/>
              <w:spacing w:line="240" w:lineRule="auto"/>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spacing w:line="240" w:lineRule="auto"/>
              <w:jc w:val="both"/>
              <w:rPr>
                <w:rFonts w:ascii="Times" w:hAnsi="Times" w:eastAsia="Times" w:cs="Times"/>
                <w:sz w:val="24"/>
                <w:szCs w:val="24"/>
              </w:rPr>
            </w:pPr>
            <w:r>
              <w:rPr>
                <w:rFonts w:ascii="Times" w:hAnsi="Times" w:eastAsia="Times" w:cs="Times"/>
                <w:sz w:val="24"/>
                <w:szCs w:val="24"/>
                <w:rtl w:val="0"/>
              </w:rPr>
              <w:t>Write scenarios (operating scripts), if the user completes those scenarios without encountering any difficulties, tick completed. If not, see where the user is having difficulty. Example: The user wants to update their eating history, they need to enter the date, mealtime, and the food they ate --&gt; the system will save and update if there are any changes, however, the user can only enter one food, it should be able to enter more --&gt; that scenario is not successful in fulfilling the user's task.</w:t>
            </w:r>
          </w:p>
        </w:tc>
        <w:tc>
          <w:tcPr>
            <w:shd w:val="clear" w:color="auto" w:fill="auto"/>
            <w:tcMar>
              <w:top w:w="100" w:type="dxa"/>
              <w:left w:w="100" w:type="dxa"/>
              <w:bottom w:w="100" w:type="dxa"/>
              <w:right w:w="100" w:type="dxa"/>
            </w:tcMar>
            <w:vAlign w:val="top"/>
          </w:tcPr>
          <w:p>
            <w:pPr>
              <w:widowControl w:val="0"/>
              <w:spacing w:line="240" w:lineRule="auto"/>
              <w:jc w:val="both"/>
              <w:rPr>
                <w:rFonts w:ascii="Times" w:hAnsi="Times" w:eastAsia="Times" w:cs="Times"/>
                <w:sz w:val="24"/>
                <w:szCs w:val="24"/>
              </w:rPr>
            </w:pPr>
            <w:r>
              <w:rPr>
                <w:rFonts w:ascii="Times" w:hAnsi="Times" w:eastAsia="Times" w:cs="Times"/>
                <w:sz w:val="24"/>
                <w:szCs w:val="24"/>
                <w:rtl w:val="0"/>
              </w:rPr>
              <w:t>Functional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Functions or criteria to build an appropriate set of goals</w:t>
            </w:r>
          </w:p>
          <w:p>
            <w:pPr>
              <w:widowControl w:val="0"/>
              <w:spacing w:line="240" w:lineRule="auto"/>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 xml:space="preserve"> Goal of the user:  Customers want to track their health, and follow their process flow of daily exercises.</w:t>
            </w:r>
          </w:p>
          <w:p>
            <w:pPr>
              <w:widowControl w:val="0"/>
              <w:spacing w:line="240" w:lineRule="auto"/>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widowControl w:val="0"/>
              <w:spacing w:line="240" w:lineRule="auto"/>
              <w:jc w:val="both"/>
              <w:rPr>
                <w:rFonts w:ascii="Times" w:hAnsi="Times" w:eastAsia="Times" w:cs="Times"/>
                <w:sz w:val="24"/>
                <w:szCs w:val="24"/>
              </w:rPr>
            </w:pPr>
            <w:r>
              <w:rPr>
                <w:rFonts w:ascii="Times" w:hAnsi="Times" w:eastAsia="Times" w:cs="Times"/>
                <w:sz w:val="24"/>
                <w:szCs w:val="24"/>
                <w:rtl w:val="0"/>
              </w:rPr>
              <w:t>Functional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Set securities for the private information</w:t>
            </w:r>
          </w:p>
          <w:p>
            <w:pPr>
              <w:widowControl w:val="0"/>
              <w:spacing w:line="240" w:lineRule="auto"/>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Data encryption, secure authentication. Items like password</w:t>
            </w:r>
          </w:p>
          <w:p>
            <w:pPr>
              <w:widowControl w:val="0"/>
              <w:spacing w:line="240" w:lineRule="auto"/>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widowControl w:val="0"/>
              <w:spacing w:line="240" w:lineRule="auto"/>
              <w:jc w:val="both"/>
              <w:rPr>
                <w:rFonts w:ascii="Times" w:hAnsi="Times" w:eastAsia="Times" w:cs="Times"/>
                <w:sz w:val="24"/>
                <w:szCs w:val="24"/>
              </w:rPr>
            </w:pPr>
            <w:r>
              <w:rPr>
                <w:rFonts w:ascii="Times" w:hAnsi="Times" w:eastAsia="Times" w:cs="Times"/>
                <w:sz w:val="24"/>
                <w:szCs w:val="24"/>
                <w:rtl w:val="0"/>
              </w:rPr>
              <w:t>Functional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 xml:space="preserve">Circumstances to reach help for customers </w:t>
            </w:r>
          </w:p>
        </w:tc>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Text, call or email. Simply put the contact in the website without coding a function just to support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Functional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Handle with good/ bad comments and feedback from customers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Point out any improvement that the team can do with those feedbacks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 xml:space="preserve">Transition </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 xml:space="preserve">Using Google Form is suggested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before="240" w:after="240" w:line="240" w:lineRule="auto"/>
              <w:jc w:val="both"/>
              <w:rPr>
                <w:rFonts w:ascii="Times" w:hAnsi="Times" w:eastAsia="Times" w:cs="Times"/>
                <w:sz w:val="24"/>
                <w:szCs w:val="24"/>
              </w:rPr>
            </w:pPr>
            <w:r>
              <w:rPr>
                <w:rFonts w:ascii="Times" w:hAnsi="Times" w:eastAsia="Times" w:cs="Times"/>
                <w:sz w:val="24"/>
                <w:szCs w:val="24"/>
                <w:rtl w:val="0"/>
              </w:rPr>
              <w:t>Sports and fitness rules need to be covered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 xml:space="preserve">Need more research </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 xml:space="preserve">Transition </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w:hAnsi="Times" w:eastAsia="Times" w:cs="Times"/>
                <w:sz w:val="24"/>
                <w:szCs w:val="24"/>
              </w:rPr>
            </w:pPr>
            <w:r>
              <w:rPr>
                <w:rFonts w:ascii="Times" w:hAnsi="Times" w:eastAsia="Times" w:cs="Times"/>
                <w:sz w:val="24"/>
                <w:szCs w:val="24"/>
                <w:rtl w:val="0"/>
              </w:rPr>
              <w:t>Currently need to cover Vietnamese rule and regulation only</w:t>
            </w:r>
          </w:p>
        </w:tc>
      </w:tr>
    </w:tbl>
    <w:p>
      <w:pPr>
        <w:spacing w:line="240" w:lineRule="auto"/>
        <w:ind w:left="0" w:firstLine="0"/>
        <w:jc w:val="both"/>
        <w:rPr>
          <w:rFonts w:ascii="Times" w:hAnsi="Times" w:eastAsia="Times" w:cs="Times"/>
          <w:b/>
          <w:sz w:val="24"/>
          <w:szCs w:val="24"/>
        </w:rPr>
      </w:pPr>
      <w:r>
        <w:rPr>
          <w:rFonts w:ascii="Times" w:hAnsi="Times" w:eastAsia="Times" w:cs="Times"/>
          <w:b/>
          <w:sz w:val="24"/>
          <w:szCs w:val="24"/>
          <w:rtl w:val="0"/>
        </w:rPr>
        <w:t xml:space="preserve">  </w:t>
      </w:r>
    </w:p>
    <w:p>
      <w:pPr>
        <w:spacing w:line="240" w:lineRule="auto"/>
        <w:ind w:left="0" w:firstLine="0"/>
        <w:jc w:val="both"/>
        <w:rPr>
          <w:rFonts w:ascii="Times" w:hAnsi="Times" w:eastAsia="Times" w:cs="Times"/>
          <w:b/>
          <w:sz w:val="32"/>
          <w:szCs w:val="32"/>
        </w:rPr>
      </w:pPr>
      <w:r>
        <w:rPr>
          <w:rFonts w:ascii="Times" w:hAnsi="Times" w:eastAsia="Times" w:cs="Times"/>
          <w:b/>
          <w:sz w:val="32"/>
          <w:szCs w:val="32"/>
          <w:rtl w:val="0"/>
        </w:rPr>
        <w:t>XIX. Risk analysis</w:t>
      </w:r>
    </w:p>
    <w:p>
      <w:pPr>
        <w:spacing w:line="240" w:lineRule="auto"/>
        <w:jc w:val="both"/>
        <w:rPr>
          <w:rFonts w:ascii="Times" w:hAnsi="Times" w:eastAsia="Times" w:cs="Times"/>
          <w:b/>
          <w:sz w:val="24"/>
          <w:szCs w:val="24"/>
        </w:rPr>
      </w:pPr>
    </w:p>
    <w:tbl>
      <w:tblPr>
        <w:tblStyle w:val="17"/>
        <w:tblW w:w="1036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810"/>
        <w:gridCol w:w="1605"/>
        <w:gridCol w:w="3120"/>
        <w:gridCol w:w="1500"/>
        <w:gridCol w:w="1110"/>
        <w:gridCol w:w="22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55"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b/>
                <w:sz w:val="24"/>
                <w:szCs w:val="24"/>
              </w:rPr>
            </w:pPr>
            <w:r>
              <w:rPr>
                <w:rFonts w:ascii="Times" w:hAnsi="Times" w:eastAsia="Times" w:cs="Times"/>
                <w:b/>
                <w:sz w:val="24"/>
                <w:szCs w:val="24"/>
                <w:rtl w:val="0"/>
              </w:rPr>
              <w:t>Risk ID</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b/>
                <w:sz w:val="24"/>
                <w:szCs w:val="24"/>
              </w:rPr>
            </w:pPr>
            <w:r>
              <w:rPr>
                <w:rFonts w:ascii="Times" w:hAnsi="Times" w:eastAsia="Times" w:cs="Times"/>
                <w:b/>
                <w:sz w:val="24"/>
                <w:szCs w:val="24"/>
                <w:rtl w:val="0"/>
              </w:rPr>
              <w:t>Risk Title</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b/>
                <w:sz w:val="24"/>
                <w:szCs w:val="24"/>
              </w:rPr>
            </w:pPr>
            <w:r>
              <w:rPr>
                <w:rFonts w:ascii="Times" w:hAnsi="Times" w:eastAsia="Times" w:cs="Times"/>
                <w:b/>
                <w:sz w:val="24"/>
                <w:szCs w:val="24"/>
                <w:rtl w:val="0"/>
              </w:rPr>
              <w:t>Affect</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b/>
                <w:sz w:val="24"/>
                <w:szCs w:val="24"/>
              </w:rPr>
            </w:pPr>
            <w:r>
              <w:rPr>
                <w:rFonts w:ascii="Times" w:hAnsi="Times" w:eastAsia="Times" w:cs="Times"/>
                <w:b/>
                <w:sz w:val="24"/>
                <w:szCs w:val="24"/>
                <w:rtl w:val="0"/>
              </w:rPr>
              <w:t>Probability</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b/>
                <w:sz w:val="24"/>
                <w:szCs w:val="24"/>
              </w:rPr>
            </w:pPr>
            <w:r>
              <w:rPr>
                <w:rFonts w:ascii="Times" w:hAnsi="Times" w:eastAsia="Times" w:cs="Times"/>
                <w:b/>
                <w:sz w:val="24"/>
                <w:szCs w:val="24"/>
                <w:rtl w:val="0"/>
              </w:rPr>
              <w:t>Impact</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b/>
                <w:sz w:val="24"/>
                <w:szCs w:val="24"/>
              </w:rPr>
            </w:pPr>
            <w:r>
              <w:rPr>
                <w:rFonts w:ascii="Times" w:hAnsi="Times" w:eastAsia="Times" w:cs="Times"/>
                <w:b/>
                <w:sz w:val="24"/>
                <w:szCs w:val="24"/>
                <w:rtl w:val="0"/>
              </w:rPr>
              <w:t>Risk response plan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335"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001</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Lack of team corporation</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Slow down the progress of the project, unreliable results from the uncooperative work.</w:t>
            </w:r>
          </w:p>
          <w:p>
            <w:pPr>
              <w:spacing w:before="240" w:line="240" w:lineRule="auto"/>
              <w:jc w:val="both"/>
              <w:rPr>
                <w:rFonts w:ascii="Times" w:hAnsi="Times" w:eastAsia="Times" w:cs="Times"/>
                <w:sz w:val="24"/>
                <w:szCs w:val="24"/>
              </w:rPr>
            </w:pPr>
            <w:r>
              <w:rPr>
                <w:rFonts w:ascii="Times" w:hAnsi="Times" w:eastAsia="Times" w:cs="Times"/>
                <w:sz w:val="24"/>
                <w:szCs w:val="24"/>
                <w:rtl w:val="0"/>
              </w:rPr>
              <w:t xml:space="preserve"> </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Medium</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Medium</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Solve all the conflicts among team members.</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95"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002</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Timeline Tangle</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Delays happen to the team members.</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Medium</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Low</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Have self-awareness and time-management efficiently.</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95"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003</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More requirements need to be added</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Effect on progress of the project.</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Medium</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Low</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Hold a meeting to update the schedule and plan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335"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004</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Over the budget</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Project will be shut down if the budget runs out.</w:t>
            </w:r>
          </w:p>
          <w:p>
            <w:pPr>
              <w:spacing w:before="240" w:line="240" w:lineRule="auto"/>
              <w:jc w:val="both"/>
              <w:rPr>
                <w:rFonts w:ascii="Times" w:hAnsi="Times" w:eastAsia="Times" w:cs="Times"/>
                <w:sz w:val="24"/>
                <w:szCs w:val="24"/>
              </w:rPr>
            </w:pPr>
            <w:r>
              <w:rPr>
                <w:rFonts w:ascii="Times" w:hAnsi="Times" w:eastAsia="Times" w:cs="Times"/>
                <w:sz w:val="24"/>
                <w:szCs w:val="24"/>
                <w:rtl w:val="0"/>
              </w:rPr>
              <w:t xml:space="preserve"> </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High</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High</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Propose saving plan or financial management.</w:t>
            </w:r>
          </w:p>
          <w:p>
            <w:pPr>
              <w:spacing w:before="240" w:line="240" w:lineRule="auto"/>
              <w:jc w:val="both"/>
              <w:rPr>
                <w:rFonts w:ascii="Times" w:hAnsi="Times" w:eastAsia="Times" w:cs="Times"/>
                <w:sz w:val="24"/>
                <w:szCs w:val="24"/>
              </w:rPr>
            </w:pPr>
            <w:r>
              <w:rPr>
                <w:rFonts w:ascii="Times" w:hAnsi="Times" w:eastAsia="Times" w:cs="Times"/>
                <w:sz w:val="24"/>
                <w:szCs w:val="24"/>
                <w:rtl w:val="0"/>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365"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005</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Scope creep</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The slow and sneaky expansion of project goals. Before you know it, you're not building a website; you're building a rocket to Mars.</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Medium</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High</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Set a clear process of things to do</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95"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006</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Stakeholder surprises</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Might affect the project due to the misunderstandings of what the clients wanted.</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Low</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High</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Have meetings with the clients to discuss clearly about what to achieve.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445"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007</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Privacy and Data security</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Fitness tracking and healthcare apps often collect and store sensitive personal health data, such as heart rate, sleep patterns, and exercise routines. The risk of data breaches or unauthorized access to this information is a significant concern.</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Medium</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Medium</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Implement robust security measures, such as encryption, secure data storage, and access controls, to protect user data.</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445"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008</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Inaccurate or Misleading Information</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If the app provides health-related advice or recommendations, there is a risk of inaccurate or misleading information being presented. This can lead to potential harm if users rely on incorrect data for making health decisions.</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Low</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High</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Ensure that the information provided is accurate, up-to-date, and backed by reliable sources.</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635"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009</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Reliability and Performance</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Users rely on fitness tracking apps for accurate and real-time data. If the app's performance is unreliable or if it frequently crashes or freezes, it can lead to frustration and loss of trust.</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Medium</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Medium</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Test the app for stability, responsiveness, and compatibility across different devices and operating systems.</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715"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010</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User Compliance and Behavior</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May encourage users to engage in intense physical activities without considering their individual health conditions or limitations. This can pose a risk of injury or health complications.</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Low</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Low</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Should provide clear disclaimers, warnings, and guidelines to ensure users understand the limitations and potential risks associated with the app's recommendations.</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255"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011</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Integration with Third-Party Devices and Services</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Many fitness tracking apps integrate with external devices, such as wearables or smart scales, and may also connect with other health-related services, such as electronic health records or telemedicine platforms. The risk here lies in the security and privacy of data exchanged between the app and these external systems.</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Medium</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High</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Developers should ensure that proper security measures are in place to protect the integrity and confidentiality of data transmitted between different platforms.</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985" w:hRule="atLeast"/>
        </w:trPr>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012</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User Engagement and Motivation</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One of the challenges of fitness tracking apps is maintaining user engagement and motivation over time. If users lose interest or fail to find value in the app, it may lead to low adoption rates and limited impact on users' health behaviors.</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Medium</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Low</w:t>
            </w:r>
          </w:p>
        </w:tc>
        <w:tc>
          <w:tcPr>
            <w:tcBorders>
              <w:top w:val="nil"/>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before="240" w:line="240" w:lineRule="auto"/>
              <w:jc w:val="both"/>
              <w:rPr>
                <w:rFonts w:ascii="Times" w:hAnsi="Times" w:eastAsia="Times" w:cs="Times"/>
                <w:sz w:val="24"/>
                <w:szCs w:val="24"/>
              </w:rPr>
            </w:pPr>
            <w:r>
              <w:rPr>
                <w:rFonts w:ascii="Times" w:hAnsi="Times" w:eastAsia="Times" w:cs="Times"/>
                <w:sz w:val="24"/>
                <w:szCs w:val="24"/>
                <w:rtl w:val="0"/>
              </w:rPr>
              <w:t>Developers should focus on creating a user-friendly interface, incorporating gamification elements, and continuously updating the app with new features to keep users engaged.</w:t>
            </w:r>
          </w:p>
        </w:tc>
      </w:tr>
    </w:tbl>
    <w:p>
      <w:pPr>
        <w:spacing w:line="240" w:lineRule="auto"/>
        <w:ind w:left="0" w:firstLine="0"/>
        <w:rPr>
          <w:rFonts w:ascii="Times" w:hAnsi="Times" w:eastAsia="Times" w:cs="Times"/>
          <w:b/>
          <w:sz w:val="24"/>
          <w:szCs w:val="24"/>
        </w:rPr>
      </w:pPr>
    </w:p>
    <w:p>
      <w:pPr>
        <w:spacing w:line="240" w:lineRule="auto"/>
        <w:ind w:left="0" w:firstLine="0"/>
        <w:rPr>
          <w:rFonts w:ascii="Times" w:hAnsi="Times" w:eastAsia="Times" w:cs="Times"/>
          <w:b/>
          <w:sz w:val="24"/>
          <w:szCs w:val="24"/>
        </w:rPr>
      </w:pPr>
    </w:p>
    <w:p>
      <w:pPr>
        <w:spacing w:line="240" w:lineRule="auto"/>
        <w:ind w:left="0" w:firstLine="0"/>
        <w:rPr>
          <w:rFonts w:ascii="Times" w:hAnsi="Times" w:eastAsia="Times" w:cs="Times"/>
          <w:b/>
          <w:sz w:val="24"/>
          <w:szCs w:val="24"/>
        </w:rPr>
      </w:pPr>
    </w:p>
    <w:p>
      <w:pPr>
        <w:spacing w:line="240" w:lineRule="auto"/>
        <w:ind w:left="0" w:firstLine="0"/>
        <w:rPr>
          <w:rFonts w:ascii="Times" w:hAnsi="Times" w:eastAsia="Times" w:cs="Times"/>
          <w:b/>
          <w:sz w:val="32"/>
          <w:szCs w:val="32"/>
        </w:rPr>
      </w:pPr>
      <w:r>
        <w:rPr>
          <w:rFonts w:ascii="Times" w:hAnsi="Times" w:eastAsia="Times" w:cs="Times"/>
          <w:b/>
          <w:sz w:val="32"/>
          <w:szCs w:val="32"/>
          <w:rtl w:val="0"/>
        </w:rPr>
        <w:t>XI. Progress and challenges</w:t>
      </w:r>
    </w:p>
    <w:p>
      <w:pPr>
        <w:numPr>
          <w:ilvl w:val="0"/>
          <w:numId w:val="13"/>
        </w:numPr>
        <w:spacing w:line="240" w:lineRule="auto"/>
        <w:ind w:left="720" w:hanging="360"/>
        <w:rPr>
          <w:rFonts w:ascii="Times" w:hAnsi="Times" w:eastAsia="Times" w:cs="Times"/>
          <w:b/>
          <w:sz w:val="28"/>
          <w:szCs w:val="28"/>
        </w:rPr>
      </w:pPr>
      <w:r>
        <w:rPr>
          <w:rFonts w:ascii="Times" w:hAnsi="Times" w:eastAsia="Times" w:cs="Times"/>
          <w:b/>
          <w:sz w:val="28"/>
          <w:szCs w:val="28"/>
          <w:rtl w:val="0"/>
        </w:rPr>
        <w:t>Timeline</w:t>
      </w:r>
    </w:p>
    <w:p>
      <w:pPr>
        <w:spacing w:line="240" w:lineRule="auto"/>
        <w:ind w:left="720" w:firstLine="0"/>
        <w:rPr>
          <w:rFonts w:ascii="Times" w:hAnsi="Times" w:eastAsia="Times" w:cs="Times"/>
          <w:b/>
          <w:sz w:val="24"/>
          <w:szCs w:val="24"/>
        </w:rPr>
      </w:pPr>
      <w:r>
        <w:rPr>
          <w:rFonts w:ascii="Times" w:hAnsi="Times" w:eastAsia="Times" w:cs="Times"/>
          <w:b/>
          <w:sz w:val="24"/>
          <w:szCs w:val="24"/>
          <w:rtl w:val="0"/>
        </w:rPr>
        <w:t xml:space="preserve">a)Team Business </w:t>
      </w:r>
    </w:p>
    <w:p>
      <w:pPr>
        <w:spacing w:line="240" w:lineRule="auto"/>
        <w:ind w:left="720" w:firstLine="0"/>
        <w:rPr>
          <w:rFonts w:ascii="Times" w:hAnsi="Times" w:eastAsia="Times" w:cs="Times"/>
          <w:sz w:val="28"/>
          <w:szCs w:val="28"/>
        </w:rPr>
      </w:pPr>
    </w:p>
    <w:tbl>
      <w:tblPr>
        <w:tblStyle w:val="18"/>
        <w:tblW w:w="8309" w:type="dxa"/>
        <w:tblInd w:w="7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769"/>
        <w:gridCol w:w="2769"/>
        <w:gridCol w:w="276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w:hAnsi="Times" w:eastAsia="Times" w:cs="Times"/>
                <w:b/>
                <w:sz w:val="24"/>
                <w:szCs w:val="24"/>
              </w:rPr>
            </w:pPr>
            <w:r>
              <w:rPr>
                <w:rFonts w:ascii="Times" w:hAnsi="Times" w:eastAsia="Times" w:cs="Times"/>
                <w:b/>
                <w:sz w:val="24"/>
                <w:szCs w:val="24"/>
                <w:rtl w:val="0"/>
              </w:rPr>
              <w:t>Job</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w:hAnsi="Times" w:eastAsia="Times" w:cs="Times"/>
                <w:b/>
                <w:sz w:val="24"/>
                <w:szCs w:val="24"/>
              </w:rPr>
            </w:pPr>
            <w:r>
              <w:rPr>
                <w:rFonts w:ascii="Times" w:hAnsi="Times" w:eastAsia="Times" w:cs="Times"/>
                <w:b/>
                <w:sz w:val="24"/>
                <w:szCs w:val="24"/>
                <w:rtl w:val="0"/>
              </w:rPr>
              <w:t>Timeline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w:hAnsi="Times" w:eastAsia="Times" w:cs="Times"/>
                <w:b/>
                <w:sz w:val="24"/>
                <w:szCs w:val="24"/>
              </w:rPr>
            </w:pPr>
            <w:r>
              <w:rPr>
                <w:rFonts w:ascii="Times" w:hAnsi="Times" w:eastAsia="Times" w:cs="Times"/>
                <w:b/>
                <w:sz w:val="24"/>
                <w:szCs w:val="24"/>
                <w:rtl w:val="0"/>
              </w:rPr>
              <w:t>Responsibility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Obtain knowledge and prepare for writing report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16/10/2023 - 17/10/2023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All team members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Gather, prioritize and analyse requirements from stakeholders</w:t>
            </w:r>
          </w:p>
        </w:tc>
        <w:tc>
          <w:tcPr>
            <w:shd w:val="clear" w:color="auto" w:fill="auto"/>
            <w:tcMar>
              <w:top w:w="100" w:type="dxa"/>
              <w:left w:w="100" w:type="dxa"/>
              <w:bottom w:w="100" w:type="dxa"/>
              <w:right w:w="100" w:type="dxa"/>
            </w:tcMar>
            <w:vAlign w:val="top"/>
          </w:tcPr>
          <w:p>
            <w:pPr>
              <w:spacing w:before="240" w:after="240"/>
              <w:rPr>
                <w:rFonts w:ascii="Times" w:hAnsi="Times" w:eastAsia="Times" w:cs="Times"/>
                <w:sz w:val="24"/>
                <w:szCs w:val="24"/>
              </w:rPr>
            </w:pPr>
            <w:r>
              <w:rPr>
                <w:rFonts w:ascii="Times" w:hAnsi="Times" w:eastAsia="Times" w:cs="Times"/>
                <w:sz w:val="24"/>
                <w:szCs w:val="24"/>
                <w:rtl w:val="0"/>
              </w:rPr>
              <w:t>18/10/2023 - 20/10/2023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Đạt, Đức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Risk analysis</w:t>
            </w:r>
          </w:p>
        </w:tc>
        <w:tc>
          <w:tcPr>
            <w:shd w:val="clear" w:color="auto" w:fill="auto"/>
            <w:tcMar>
              <w:top w:w="100" w:type="dxa"/>
              <w:left w:w="100" w:type="dxa"/>
              <w:bottom w:w="100" w:type="dxa"/>
              <w:right w:w="100" w:type="dxa"/>
            </w:tcMar>
            <w:vAlign w:val="top"/>
          </w:tcPr>
          <w:p>
            <w:pPr>
              <w:spacing w:before="240" w:after="240"/>
              <w:rPr>
                <w:rFonts w:ascii="Times" w:hAnsi="Times" w:eastAsia="Times" w:cs="Times"/>
                <w:sz w:val="24"/>
                <w:szCs w:val="24"/>
              </w:rPr>
            </w:pPr>
            <w:r>
              <w:rPr>
                <w:rFonts w:ascii="Times" w:hAnsi="Times" w:eastAsia="Times" w:cs="Times"/>
                <w:sz w:val="24"/>
                <w:szCs w:val="24"/>
                <w:rtl w:val="0"/>
              </w:rPr>
              <w:t>18/10/2023 - 20/10/2023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Huy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Draw BPMN</w:t>
            </w:r>
          </w:p>
        </w:tc>
        <w:tc>
          <w:tcPr>
            <w:shd w:val="clear" w:color="auto" w:fill="auto"/>
            <w:tcMar>
              <w:top w:w="100" w:type="dxa"/>
              <w:left w:w="100" w:type="dxa"/>
              <w:bottom w:w="100" w:type="dxa"/>
              <w:right w:w="100" w:type="dxa"/>
            </w:tcMar>
            <w:vAlign w:val="top"/>
          </w:tcPr>
          <w:p>
            <w:pPr>
              <w:spacing w:before="240" w:after="240"/>
              <w:rPr>
                <w:rFonts w:ascii="Times" w:hAnsi="Times" w:eastAsia="Times" w:cs="Times"/>
                <w:sz w:val="24"/>
                <w:szCs w:val="24"/>
              </w:rPr>
            </w:pPr>
            <w:r>
              <w:rPr>
                <w:rFonts w:ascii="Times" w:hAnsi="Times" w:eastAsia="Times" w:cs="Times"/>
                <w:sz w:val="24"/>
                <w:szCs w:val="24"/>
                <w:rtl w:val="0"/>
              </w:rPr>
              <w:t>21/10/2023-25 /10/2023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Đạt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Write Usecase specification and draw Usecase diagram</w:t>
            </w:r>
          </w:p>
        </w:tc>
        <w:tc>
          <w:tcPr>
            <w:shd w:val="clear" w:color="auto" w:fill="auto"/>
            <w:tcMar>
              <w:top w:w="100" w:type="dxa"/>
              <w:left w:w="100" w:type="dxa"/>
              <w:bottom w:w="100" w:type="dxa"/>
              <w:right w:w="100" w:type="dxa"/>
            </w:tcMar>
            <w:vAlign w:val="top"/>
          </w:tcPr>
          <w:p>
            <w:pPr>
              <w:spacing w:before="240" w:after="240"/>
              <w:rPr>
                <w:rFonts w:ascii="Times" w:hAnsi="Times" w:eastAsia="Times" w:cs="Times"/>
                <w:sz w:val="24"/>
                <w:szCs w:val="24"/>
              </w:rPr>
            </w:pPr>
            <w:r>
              <w:rPr>
                <w:rFonts w:ascii="Times" w:hAnsi="Times" w:eastAsia="Times" w:cs="Times"/>
                <w:sz w:val="24"/>
                <w:szCs w:val="24"/>
                <w:rtl w:val="0"/>
              </w:rPr>
              <w:t>18/10/2023 - 22/10/2023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Hùng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Draw Activity diagram</w:t>
            </w:r>
          </w:p>
        </w:tc>
        <w:tc>
          <w:tcPr>
            <w:shd w:val="clear" w:color="auto" w:fill="auto"/>
            <w:tcMar>
              <w:top w:w="100" w:type="dxa"/>
              <w:left w:w="100" w:type="dxa"/>
              <w:bottom w:w="100" w:type="dxa"/>
              <w:right w:w="100" w:type="dxa"/>
            </w:tcMar>
            <w:vAlign w:val="top"/>
          </w:tcPr>
          <w:p>
            <w:pPr>
              <w:spacing w:before="240" w:after="240"/>
              <w:rPr>
                <w:rFonts w:ascii="Times" w:hAnsi="Times" w:eastAsia="Times" w:cs="Times"/>
                <w:sz w:val="24"/>
                <w:szCs w:val="24"/>
              </w:rPr>
            </w:pPr>
            <w:r>
              <w:rPr>
                <w:rFonts w:ascii="Times" w:hAnsi="Times" w:eastAsia="Times" w:cs="Times"/>
                <w:sz w:val="24"/>
                <w:szCs w:val="24"/>
                <w:rtl w:val="0"/>
              </w:rPr>
              <w:t>18/10/2023 - 22/10/2023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Phúc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Draw Class diagram</w:t>
            </w:r>
          </w:p>
        </w:tc>
        <w:tc>
          <w:tcPr>
            <w:shd w:val="clear" w:color="auto" w:fill="auto"/>
            <w:tcMar>
              <w:top w:w="100" w:type="dxa"/>
              <w:left w:w="100" w:type="dxa"/>
              <w:bottom w:w="100" w:type="dxa"/>
              <w:right w:w="100" w:type="dxa"/>
            </w:tcMar>
            <w:vAlign w:val="top"/>
          </w:tcPr>
          <w:p>
            <w:pPr>
              <w:spacing w:before="240" w:after="240"/>
              <w:rPr>
                <w:rFonts w:ascii="Times" w:hAnsi="Times" w:eastAsia="Times" w:cs="Times"/>
                <w:sz w:val="24"/>
                <w:szCs w:val="24"/>
              </w:rPr>
            </w:pPr>
            <w:r>
              <w:rPr>
                <w:rFonts w:ascii="Times" w:hAnsi="Times" w:eastAsia="Times" w:cs="Times"/>
                <w:sz w:val="24"/>
                <w:szCs w:val="24"/>
                <w:rtl w:val="0"/>
              </w:rPr>
              <w:t>23/10/2023 - 25/10/2023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Hùng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Draw Sequence diagram</w:t>
            </w:r>
          </w:p>
        </w:tc>
        <w:tc>
          <w:tcPr>
            <w:shd w:val="clear" w:color="auto" w:fill="auto"/>
            <w:tcMar>
              <w:top w:w="100" w:type="dxa"/>
              <w:left w:w="100" w:type="dxa"/>
              <w:bottom w:w="100" w:type="dxa"/>
              <w:right w:w="100" w:type="dxa"/>
            </w:tcMar>
            <w:vAlign w:val="top"/>
          </w:tcPr>
          <w:p>
            <w:pPr>
              <w:spacing w:before="240" w:after="240"/>
              <w:rPr>
                <w:rFonts w:ascii="Times" w:hAnsi="Times" w:eastAsia="Times" w:cs="Times"/>
                <w:sz w:val="24"/>
                <w:szCs w:val="24"/>
              </w:rPr>
            </w:pPr>
            <w:r>
              <w:rPr>
                <w:rFonts w:ascii="Times" w:hAnsi="Times" w:eastAsia="Times" w:cs="Times"/>
                <w:sz w:val="24"/>
                <w:szCs w:val="24"/>
                <w:rtl w:val="0"/>
              </w:rPr>
              <w:t>26/10/2023 - 27/10/2023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Huy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Complete writing the rest items of the report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28/10/2023 - 30/10/2023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All team members</w:t>
            </w:r>
          </w:p>
        </w:tc>
      </w:tr>
    </w:tbl>
    <w:p>
      <w:pPr>
        <w:spacing w:line="240" w:lineRule="auto"/>
        <w:ind w:left="720" w:firstLine="0"/>
        <w:rPr>
          <w:rFonts w:ascii="Times" w:hAnsi="Times" w:eastAsia="Times" w:cs="Times"/>
          <w:sz w:val="24"/>
          <w:szCs w:val="24"/>
        </w:rPr>
      </w:pPr>
      <w:r>
        <w:rPr>
          <w:rFonts w:ascii="Times" w:hAnsi="Times" w:eastAsia="Times" w:cs="Times"/>
          <w:sz w:val="24"/>
          <w:szCs w:val="24"/>
          <w:rtl w:val="0"/>
        </w:rPr>
        <w:t xml:space="preserve">    </w:t>
      </w:r>
    </w:p>
    <w:p>
      <w:pPr>
        <w:spacing w:line="240" w:lineRule="auto"/>
        <w:ind w:left="720" w:firstLine="0"/>
        <w:rPr>
          <w:rFonts w:ascii="Times" w:hAnsi="Times" w:eastAsia="Times" w:cs="Times"/>
          <w:b/>
          <w:sz w:val="24"/>
          <w:szCs w:val="24"/>
        </w:rPr>
      </w:pPr>
      <w:r>
        <w:rPr>
          <w:rFonts w:ascii="Times" w:hAnsi="Times" w:eastAsia="Times" w:cs="Times"/>
          <w:b/>
          <w:sz w:val="24"/>
          <w:szCs w:val="24"/>
          <w:rtl w:val="0"/>
        </w:rPr>
        <w:t>b) Team Developer</w:t>
      </w:r>
    </w:p>
    <w:p>
      <w:pPr>
        <w:spacing w:line="240" w:lineRule="auto"/>
        <w:ind w:left="720" w:firstLine="0"/>
        <w:rPr>
          <w:rFonts w:ascii="Times" w:hAnsi="Times" w:eastAsia="Times" w:cs="Times"/>
          <w:sz w:val="24"/>
          <w:szCs w:val="24"/>
        </w:rPr>
      </w:pPr>
    </w:p>
    <w:tbl>
      <w:tblPr>
        <w:tblStyle w:val="19"/>
        <w:tblW w:w="8309" w:type="dxa"/>
        <w:tblInd w:w="7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77"/>
        <w:gridCol w:w="2077"/>
        <w:gridCol w:w="2077"/>
        <w:gridCol w:w="20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center"/>
              <w:rPr>
                <w:rFonts w:ascii="Times" w:hAnsi="Times" w:eastAsia="Times" w:cs="Times"/>
                <w:b/>
                <w:sz w:val="24"/>
                <w:szCs w:val="24"/>
              </w:rPr>
            </w:pPr>
            <w:r>
              <w:rPr>
                <w:rFonts w:ascii="Times" w:hAnsi="Times" w:eastAsia="Times" w:cs="Times"/>
                <w:b/>
                <w:sz w:val="24"/>
                <w:szCs w:val="24"/>
                <w:rtl w:val="0"/>
              </w:rPr>
              <w:t>Job</w:t>
            </w:r>
          </w:p>
        </w:tc>
        <w:tc>
          <w:tcPr>
            <w:shd w:val="clear" w:color="auto" w:fill="auto"/>
            <w:tcMar>
              <w:top w:w="100" w:type="dxa"/>
              <w:left w:w="100" w:type="dxa"/>
              <w:bottom w:w="100" w:type="dxa"/>
              <w:right w:w="100" w:type="dxa"/>
            </w:tcMar>
            <w:vAlign w:val="top"/>
          </w:tcPr>
          <w:p>
            <w:pPr>
              <w:widowControl w:val="0"/>
              <w:spacing w:line="240" w:lineRule="auto"/>
              <w:jc w:val="center"/>
              <w:rPr>
                <w:rFonts w:ascii="Times" w:hAnsi="Times" w:eastAsia="Times" w:cs="Times"/>
                <w:b/>
                <w:sz w:val="24"/>
                <w:szCs w:val="24"/>
              </w:rPr>
            </w:pPr>
            <w:r>
              <w:rPr>
                <w:rFonts w:ascii="Times" w:hAnsi="Times" w:eastAsia="Times" w:cs="Times"/>
                <w:b/>
                <w:sz w:val="24"/>
                <w:szCs w:val="24"/>
                <w:rtl w:val="0"/>
              </w:rPr>
              <w:t>Details</w:t>
            </w:r>
          </w:p>
        </w:tc>
        <w:tc>
          <w:tcPr>
            <w:shd w:val="clear" w:color="auto" w:fill="auto"/>
            <w:tcMar>
              <w:top w:w="100" w:type="dxa"/>
              <w:left w:w="100" w:type="dxa"/>
              <w:bottom w:w="100" w:type="dxa"/>
              <w:right w:w="100" w:type="dxa"/>
            </w:tcMar>
            <w:vAlign w:val="top"/>
          </w:tcPr>
          <w:p>
            <w:pPr>
              <w:widowControl w:val="0"/>
              <w:spacing w:line="240" w:lineRule="auto"/>
              <w:jc w:val="center"/>
              <w:rPr>
                <w:rFonts w:ascii="Times" w:hAnsi="Times" w:eastAsia="Times" w:cs="Times"/>
                <w:b/>
                <w:sz w:val="24"/>
                <w:szCs w:val="24"/>
              </w:rPr>
            </w:pPr>
            <w:r>
              <w:rPr>
                <w:rFonts w:ascii="Times" w:hAnsi="Times" w:eastAsia="Times" w:cs="Times"/>
                <w:b/>
                <w:sz w:val="24"/>
                <w:szCs w:val="24"/>
                <w:rtl w:val="0"/>
              </w:rPr>
              <w:t>Timeline</w:t>
            </w:r>
          </w:p>
        </w:tc>
        <w:tc>
          <w:tcPr>
            <w:shd w:val="clear" w:color="auto" w:fill="auto"/>
            <w:tcMar>
              <w:top w:w="100" w:type="dxa"/>
              <w:left w:w="100" w:type="dxa"/>
              <w:bottom w:w="100" w:type="dxa"/>
              <w:right w:w="100" w:type="dxa"/>
            </w:tcMar>
            <w:vAlign w:val="top"/>
          </w:tcPr>
          <w:p>
            <w:pPr>
              <w:widowControl w:val="0"/>
              <w:spacing w:line="240" w:lineRule="auto"/>
              <w:jc w:val="center"/>
              <w:rPr>
                <w:rFonts w:ascii="Times" w:hAnsi="Times" w:eastAsia="Times" w:cs="Times"/>
                <w:b/>
                <w:sz w:val="24"/>
                <w:szCs w:val="24"/>
              </w:rPr>
            </w:pPr>
            <w:r>
              <w:rPr>
                <w:rFonts w:ascii="Times" w:hAnsi="Times" w:eastAsia="Times" w:cs="Times"/>
                <w:b/>
                <w:sz w:val="24"/>
                <w:szCs w:val="24"/>
                <w:rtl w:val="0"/>
              </w:rPr>
              <w:t>Responsibility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Identify functions of app</w:t>
            </w:r>
          </w:p>
        </w:tc>
        <w:tc>
          <w:tcPr>
            <w:shd w:val="clear" w:color="auto" w:fill="auto"/>
            <w:tcMar>
              <w:top w:w="100" w:type="dxa"/>
              <w:left w:w="100" w:type="dxa"/>
              <w:bottom w:w="100" w:type="dxa"/>
              <w:right w:w="100" w:type="dxa"/>
            </w:tcMar>
            <w:vAlign w:val="top"/>
          </w:tcPr>
          <w:p>
            <w:pPr>
              <w:spacing w:before="240" w:after="240"/>
              <w:rPr>
                <w:rFonts w:ascii="Times" w:hAnsi="Times" w:eastAsia="Times" w:cs="Times"/>
                <w:sz w:val="24"/>
                <w:szCs w:val="24"/>
              </w:rPr>
            </w:pPr>
            <w:r>
              <w:rPr>
                <w:rFonts w:ascii="Times" w:hAnsi="Times" w:eastAsia="Times" w:cs="Times"/>
                <w:sz w:val="24"/>
                <w:szCs w:val="24"/>
                <w:rtl w:val="0"/>
              </w:rPr>
              <w:t xml:space="preserve">+Collect customer info </w:t>
            </w:r>
            <w:r>
              <w:rPr>
                <w:rFonts w:ascii="Times" w:hAnsi="Times" w:eastAsia="Times" w:cs="Times"/>
                <w:sz w:val="24"/>
                <w:szCs w:val="24"/>
                <w:rtl w:val="0"/>
              </w:rPr>
              <w:br w:type="textWrapping"/>
            </w:r>
            <w:r>
              <w:rPr>
                <w:rFonts w:ascii="Times" w:hAnsi="Times" w:eastAsia="Times" w:cs="Times"/>
                <w:sz w:val="24"/>
                <w:szCs w:val="24"/>
                <w:rtl w:val="0"/>
              </w:rPr>
              <w:t>+Activity summaries by specific time period</w:t>
            </w:r>
            <w:r>
              <w:rPr>
                <w:rFonts w:ascii="Times" w:hAnsi="Times" w:eastAsia="Times" w:cs="Times"/>
                <w:sz w:val="24"/>
                <w:szCs w:val="24"/>
                <w:rtl w:val="0"/>
              </w:rPr>
              <w:br w:type="textWrapping"/>
            </w:r>
            <w:r>
              <w:rPr>
                <w:rFonts w:ascii="Times" w:hAnsi="Times" w:eastAsia="Times" w:cs="Times"/>
                <w:sz w:val="24"/>
                <w:szCs w:val="24"/>
                <w:rtl w:val="0"/>
              </w:rPr>
              <w:t>+Goal setting</w:t>
            </w:r>
            <w:r>
              <w:rPr>
                <w:rFonts w:ascii="Times" w:hAnsi="Times" w:eastAsia="Times" w:cs="Times"/>
                <w:sz w:val="24"/>
                <w:szCs w:val="24"/>
                <w:rtl w:val="0"/>
              </w:rPr>
              <w:br w:type="textWrapping"/>
            </w:r>
            <w:r>
              <w:rPr>
                <w:rFonts w:ascii="Times" w:hAnsi="Times" w:eastAsia="Times" w:cs="Times"/>
                <w:sz w:val="24"/>
                <w:szCs w:val="24"/>
                <w:rtl w:val="0"/>
              </w:rPr>
              <w:t>+Tracking metrics</w:t>
            </w:r>
            <w:r>
              <w:rPr>
                <w:rFonts w:ascii="Times" w:hAnsi="Times" w:eastAsia="Times" w:cs="Times"/>
                <w:sz w:val="24"/>
                <w:szCs w:val="24"/>
                <w:rtl w:val="0"/>
              </w:rPr>
              <w:br w:type="textWrapping"/>
            </w:r>
            <w:r>
              <w:rPr>
                <w:rFonts w:ascii="Times" w:hAnsi="Times" w:eastAsia="Times" w:cs="Times"/>
                <w:sz w:val="24"/>
                <w:szCs w:val="24"/>
                <w:rtl w:val="0"/>
              </w:rPr>
              <w:t>+Push notification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16/10/2023 - 17/10/2023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All team members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Planning</w:t>
            </w:r>
          </w:p>
        </w:tc>
        <w:tc>
          <w:tcPr>
            <w:shd w:val="clear" w:color="auto" w:fill="auto"/>
            <w:tcMar>
              <w:top w:w="100" w:type="dxa"/>
              <w:left w:w="100" w:type="dxa"/>
              <w:bottom w:w="100" w:type="dxa"/>
              <w:right w:w="100" w:type="dxa"/>
            </w:tcMar>
            <w:vAlign w:val="top"/>
          </w:tcPr>
          <w:p>
            <w:pPr>
              <w:spacing w:line="240" w:lineRule="auto"/>
              <w:ind w:left="0" w:firstLine="0"/>
              <w:rPr>
                <w:rFonts w:ascii="Times" w:hAnsi="Times" w:eastAsia="Times" w:cs="Times"/>
                <w:sz w:val="24"/>
                <w:szCs w:val="24"/>
              </w:rPr>
            </w:pPr>
            <w:r>
              <w:rPr>
                <w:rFonts w:ascii="Times" w:hAnsi="Times" w:eastAsia="Times" w:cs="Times"/>
                <w:sz w:val="24"/>
                <w:szCs w:val="24"/>
                <w:rtl w:val="0"/>
              </w:rPr>
              <w:t>+ Determine the type of application: Native app</w:t>
            </w:r>
          </w:p>
          <w:p>
            <w:pPr>
              <w:spacing w:line="240" w:lineRule="auto"/>
              <w:ind w:left="0" w:firstLine="0"/>
              <w:rPr>
                <w:rFonts w:ascii="Times" w:hAnsi="Times" w:eastAsia="Times" w:cs="Times"/>
                <w:sz w:val="24"/>
                <w:szCs w:val="24"/>
              </w:rPr>
            </w:pPr>
            <w:r>
              <w:rPr>
                <w:rFonts w:ascii="Times" w:hAnsi="Times" w:eastAsia="Times" w:cs="Times"/>
                <w:sz w:val="24"/>
                <w:szCs w:val="24"/>
                <w:rtl w:val="0"/>
              </w:rPr>
              <w:t>+ Research tools and frameworks for recommendations</w:t>
            </w:r>
          </w:p>
          <w:p>
            <w:pPr>
              <w:spacing w:line="240" w:lineRule="auto"/>
              <w:ind w:left="0" w:firstLine="0"/>
              <w:rPr>
                <w:rFonts w:ascii="Times" w:hAnsi="Times" w:eastAsia="Times" w:cs="Times"/>
                <w:sz w:val="24"/>
                <w:szCs w:val="24"/>
              </w:rPr>
            </w:pPr>
            <w:r>
              <w:rPr>
                <w:rFonts w:ascii="Times" w:hAnsi="Times" w:eastAsia="Times" w:cs="Times"/>
                <w:sz w:val="24"/>
                <w:szCs w:val="24"/>
                <w:rtl w:val="0"/>
              </w:rPr>
              <w:t>+ Identify specific functions and features</w:t>
            </w:r>
          </w:p>
          <w:p>
            <w:pPr>
              <w:spacing w:line="240" w:lineRule="auto"/>
              <w:ind w:left="0" w:firstLine="0"/>
              <w:rPr>
                <w:rFonts w:ascii="Times" w:hAnsi="Times" w:eastAsia="Times" w:cs="Times"/>
                <w:sz w:val="24"/>
                <w:szCs w:val="24"/>
              </w:rPr>
            </w:pPr>
            <w:r>
              <w:rPr>
                <w:rFonts w:ascii="Times" w:hAnsi="Times" w:eastAsia="Times" w:cs="Times"/>
                <w:sz w:val="24"/>
                <w:szCs w:val="24"/>
                <w:rtl w:val="0"/>
              </w:rPr>
              <w:t>+ Determine design requirements</w:t>
            </w:r>
          </w:p>
          <w:p>
            <w:pPr>
              <w:spacing w:line="240" w:lineRule="auto"/>
              <w:ind w:left="0" w:firstLine="0"/>
              <w:rPr>
                <w:rFonts w:ascii="Times" w:hAnsi="Times" w:eastAsia="Times" w:cs="Times"/>
                <w:sz w:val="24"/>
                <w:szCs w:val="24"/>
              </w:rPr>
            </w:pPr>
            <w:r>
              <w:rPr>
                <w:rFonts w:ascii="Times" w:hAnsi="Times" w:eastAsia="Times" w:cs="Times"/>
                <w:sz w:val="24"/>
                <w:szCs w:val="24"/>
                <w:rtl w:val="0"/>
              </w:rPr>
              <w:t>+ Design the interface</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sz w:val="24"/>
                <w:szCs w:val="24"/>
              </w:rPr>
            </w:pPr>
            <w:r>
              <w:rPr>
                <w:rFonts w:ascii="Times" w:hAnsi="Times" w:eastAsia="Times" w:cs="Times"/>
                <w:sz w:val="24"/>
                <w:szCs w:val="24"/>
                <w:rtl w:val="0"/>
              </w:rPr>
              <w:t>16/10/2023 - 17/10/2023</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sz w:val="24"/>
                <w:szCs w:val="24"/>
              </w:rPr>
            </w:pPr>
            <w:r>
              <w:rPr>
                <w:rFonts w:ascii="Times" w:hAnsi="Times" w:eastAsia="Times" w:cs="Times"/>
                <w:sz w:val="24"/>
                <w:szCs w:val="24"/>
                <w:rtl w:val="0"/>
              </w:rPr>
              <w:t>All team members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Developing</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17/10/2023 - 27/10/2023</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sz w:val="24"/>
                <w:szCs w:val="24"/>
              </w:rPr>
            </w:pPr>
            <w:r>
              <w:rPr>
                <w:rFonts w:ascii="Times" w:hAnsi="Times" w:eastAsia="Times" w:cs="Times"/>
                <w:sz w:val="24"/>
                <w:szCs w:val="24"/>
                <w:rtl w:val="0"/>
              </w:rPr>
              <w:t>All team members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Testing and evaluation the app</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28/10/2023 - 30/10/2023</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sz w:val="24"/>
                <w:szCs w:val="24"/>
              </w:rPr>
            </w:pPr>
            <w:r>
              <w:rPr>
                <w:rFonts w:ascii="Times" w:hAnsi="Times" w:eastAsia="Times" w:cs="Times"/>
                <w:sz w:val="24"/>
                <w:szCs w:val="24"/>
                <w:rtl w:val="0"/>
              </w:rPr>
              <w:t>All team members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r>
              <w:rPr>
                <w:rFonts w:ascii="Times" w:hAnsi="Times" w:eastAsia="Times" w:cs="Times"/>
                <w:sz w:val="24"/>
                <w:szCs w:val="24"/>
                <w:rtl w:val="0"/>
              </w:rPr>
              <w:t>Complete the report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sz w:val="24"/>
                <w:szCs w:val="24"/>
              </w:rPr>
            </w:pP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sz w:val="24"/>
                <w:szCs w:val="24"/>
              </w:rPr>
            </w:pPr>
            <w:r>
              <w:rPr>
                <w:rFonts w:ascii="Times" w:hAnsi="Times" w:eastAsia="Times" w:cs="Times"/>
                <w:sz w:val="24"/>
                <w:szCs w:val="24"/>
                <w:rtl w:val="0"/>
              </w:rPr>
              <w:t>28/10/2023 - 30/10/2023</w:t>
            </w:r>
          </w:p>
        </w:tc>
        <w:tc>
          <w:tcPr>
            <w:shd w:val="clear" w:color="auto" w:fill="auto"/>
            <w:tcMar>
              <w:top w:w="100" w:type="dxa"/>
              <w:left w:w="100" w:type="dxa"/>
              <w:bottom w:w="100" w:type="dxa"/>
              <w:right w:w="100" w:type="dxa"/>
            </w:tcMar>
            <w:vAlign w:val="top"/>
          </w:tcPr>
          <w:p>
            <w:pPr>
              <w:widowControl w:val="0"/>
              <w:spacing w:line="240" w:lineRule="auto"/>
              <w:rPr>
                <w:rFonts w:ascii="Times" w:hAnsi="Times" w:eastAsia="Times" w:cs="Times"/>
                <w:sz w:val="24"/>
                <w:szCs w:val="24"/>
              </w:rPr>
            </w:pPr>
            <w:r>
              <w:rPr>
                <w:rFonts w:ascii="Times" w:hAnsi="Times" w:eastAsia="Times" w:cs="Times"/>
                <w:sz w:val="24"/>
                <w:szCs w:val="24"/>
                <w:rtl w:val="0"/>
              </w:rPr>
              <w:t>All team members</w:t>
            </w:r>
          </w:p>
        </w:tc>
      </w:tr>
    </w:tbl>
    <w:p>
      <w:pPr>
        <w:spacing w:line="240" w:lineRule="auto"/>
        <w:ind w:left="720" w:firstLine="0"/>
        <w:rPr>
          <w:rFonts w:ascii="Times" w:hAnsi="Times" w:eastAsia="Times" w:cs="Times"/>
          <w:sz w:val="28"/>
          <w:szCs w:val="28"/>
        </w:rPr>
      </w:pPr>
    </w:p>
    <w:p>
      <w:pPr>
        <w:spacing w:line="240" w:lineRule="auto"/>
        <w:ind w:left="720" w:firstLine="0"/>
        <w:rPr>
          <w:rFonts w:ascii="Times" w:hAnsi="Times" w:eastAsia="Times" w:cs="Times"/>
          <w:sz w:val="28"/>
          <w:szCs w:val="28"/>
        </w:rPr>
      </w:pPr>
    </w:p>
    <w:p>
      <w:pPr>
        <w:spacing w:line="240" w:lineRule="auto"/>
        <w:ind w:left="0" w:firstLine="0"/>
        <w:rPr>
          <w:rFonts w:ascii="Times" w:hAnsi="Times" w:eastAsia="Times" w:cs="Times"/>
          <w:b/>
          <w:sz w:val="28"/>
          <w:szCs w:val="28"/>
        </w:rPr>
      </w:pPr>
      <w:r>
        <w:rPr>
          <w:rFonts w:ascii="Times" w:hAnsi="Times" w:eastAsia="Times" w:cs="Times"/>
          <w:b/>
          <w:sz w:val="28"/>
          <w:szCs w:val="28"/>
          <w:rtl w:val="0"/>
        </w:rPr>
        <w:t xml:space="preserve">2) Milestone achieved </w:t>
      </w:r>
    </w:p>
    <w:p>
      <w:pPr>
        <w:spacing w:line="240" w:lineRule="auto"/>
        <w:ind w:left="0" w:firstLine="0"/>
        <w:rPr>
          <w:rFonts w:ascii="Times" w:hAnsi="Times" w:eastAsia="Times" w:cs="Times"/>
          <w:sz w:val="24"/>
          <w:szCs w:val="24"/>
        </w:rPr>
      </w:pPr>
      <w:r>
        <w:rPr>
          <w:rFonts w:ascii="Times" w:hAnsi="Times" w:eastAsia="Times" w:cs="Times"/>
          <w:b/>
          <w:sz w:val="28"/>
          <w:szCs w:val="28"/>
          <w:rtl w:val="0"/>
        </w:rPr>
        <w:t xml:space="preserve">           </w:t>
      </w:r>
      <w:r>
        <w:rPr>
          <w:rFonts w:ascii="Times" w:hAnsi="Times" w:eastAsia="Times" w:cs="Times"/>
          <w:sz w:val="24"/>
          <w:szCs w:val="24"/>
          <w:rtl w:val="0"/>
        </w:rPr>
        <w:t xml:space="preserve"> We have achieved some significant milestones in our project. For easier viewing and witness, we break down into 2 categories: business and development</w:t>
      </w:r>
    </w:p>
    <w:p>
      <w:pPr>
        <w:spacing w:line="240" w:lineRule="auto"/>
        <w:ind w:left="0" w:firstLine="0"/>
        <w:rPr>
          <w:rFonts w:ascii="Times" w:hAnsi="Times" w:eastAsia="Times" w:cs="Times"/>
          <w:sz w:val="24"/>
          <w:szCs w:val="24"/>
        </w:rPr>
      </w:pPr>
      <w:r>
        <w:rPr>
          <w:rFonts w:ascii="Times" w:hAnsi="Times" w:eastAsia="Times" w:cs="Times"/>
          <w:sz w:val="24"/>
          <w:szCs w:val="24"/>
          <w:rtl w:val="0"/>
        </w:rPr>
        <w:t xml:space="preserve">            For business criteria, we have built a list of questionnaires to gather client requirements. We have used a technique called the BACCM matrix to support this. From that, we have analyzed and prioritized all the requirements.</w:t>
      </w:r>
    </w:p>
    <w:p>
      <w:pPr>
        <w:spacing w:line="240" w:lineRule="auto"/>
        <w:ind w:left="0" w:firstLine="0"/>
        <w:rPr>
          <w:rFonts w:ascii="Times" w:hAnsi="Times" w:eastAsia="Times" w:cs="Times"/>
          <w:sz w:val="24"/>
          <w:szCs w:val="24"/>
        </w:rPr>
      </w:pPr>
      <w:r>
        <w:rPr>
          <w:rFonts w:ascii="Times" w:hAnsi="Times" w:eastAsia="Times" w:cs="Times"/>
          <w:sz w:val="24"/>
          <w:szCs w:val="24"/>
          <w:rtl w:val="0"/>
        </w:rPr>
        <w:t xml:space="preserve">            Moreover, we have successfully drawn and specified all the required UML diagrams and the Usecase specification.</w:t>
      </w:r>
    </w:p>
    <w:p>
      <w:pPr>
        <w:spacing w:line="240" w:lineRule="auto"/>
        <w:ind w:left="0" w:firstLine="0"/>
        <w:rPr>
          <w:rFonts w:ascii="Times" w:hAnsi="Times" w:eastAsia="Times" w:cs="Times"/>
          <w:sz w:val="24"/>
          <w:szCs w:val="24"/>
        </w:rPr>
      </w:pPr>
      <w:r>
        <w:rPr>
          <w:rFonts w:ascii="Times" w:hAnsi="Times" w:eastAsia="Times" w:cs="Times"/>
          <w:sz w:val="24"/>
          <w:szCs w:val="24"/>
          <w:rtl w:val="0"/>
        </w:rPr>
        <w:t xml:space="preserve">            For the development field, we have successfully built a model and initial version of our app.</w:t>
      </w:r>
    </w:p>
    <w:p>
      <w:pPr>
        <w:spacing w:line="240" w:lineRule="auto"/>
        <w:ind w:left="0" w:firstLine="0"/>
        <w:rPr>
          <w:rFonts w:ascii="Times" w:hAnsi="Times" w:eastAsia="Times" w:cs="Times"/>
          <w:sz w:val="24"/>
          <w:szCs w:val="24"/>
        </w:rPr>
      </w:pPr>
      <w:r>
        <w:rPr>
          <w:rFonts w:ascii="Times" w:hAnsi="Times" w:eastAsia="Times" w:cs="Times"/>
          <w:sz w:val="24"/>
          <w:szCs w:val="24"/>
          <w:rtl w:val="0"/>
        </w:rPr>
        <w:tab/>
      </w:r>
      <w:r>
        <w:rPr>
          <w:rFonts w:ascii="Times" w:hAnsi="Times" w:eastAsia="Times" w:cs="Times"/>
          <w:sz w:val="24"/>
          <w:szCs w:val="24"/>
          <w:rtl w:val="0"/>
        </w:rPr>
        <w:t>Finally, we all have completed the report of proposal 2 after 3 weeks of working.</w:t>
      </w:r>
    </w:p>
    <w:p>
      <w:pPr>
        <w:spacing w:line="240" w:lineRule="auto"/>
        <w:ind w:left="0" w:firstLine="0"/>
        <w:rPr>
          <w:rFonts w:ascii="Times" w:hAnsi="Times" w:eastAsia="Times" w:cs="Times"/>
          <w:sz w:val="24"/>
          <w:szCs w:val="24"/>
        </w:rPr>
      </w:pPr>
    </w:p>
    <w:p>
      <w:pPr>
        <w:spacing w:line="240" w:lineRule="auto"/>
        <w:ind w:left="0" w:firstLine="0"/>
        <w:rPr>
          <w:rFonts w:ascii="Times" w:hAnsi="Times" w:eastAsia="Times" w:cs="Times"/>
          <w:b/>
          <w:sz w:val="28"/>
          <w:szCs w:val="28"/>
        </w:rPr>
      </w:pPr>
      <w:r>
        <w:rPr>
          <w:rFonts w:ascii="Times" w:hAnsi="Times" w:eastAsia="Times" w:cs="Times"/>
          <w:b/>
          <w:sz w:val="28"/>
          <w:szCs w:val="28"/>
          <w:rtl w:val="0"/>
        </w:rPr>
        <w:t>3) Challenges and obstacles</w:t>
      </w:r>
    </w:p>
    <w:p>
      <w:pPr>
        <w:spacing w:line="240" w:lineRule="auto"/>
        <w:ind w:left="0" w:firstLine="720"/>
        <w:rPr>
          <w:rFonts w:ascii="Times" w:hAnsi="Times" w:eastAsia="Times" w:cs="Times"/>
          <w:b/>
          <w:sz w:val="24"/>
          <w:szCs w:val="24"/>
        </w:rPr>
      </w:pPr>
      <w:r>
        <w:rPr>
          <w:rFonts w:ascii="Times" w:hAnsi="Times" w:eastAsia="Times" w:cs="Times"/>
          <w:b/>
          <w:sz w:val="24"/>
          <w:szCs w:val="24"/>
          <w:rtl w:val="0"/>
        </w:rPr>
        <w:t>a)Business</w:t>
      </w:r>
    </w:p>
    <w:p>
      <w:pPr>
        <w:spacing w:line="240" w:lineRule="auto"/>
        <w:ind w:left="720" w:firstLine="720"/>
        <w:rPr>
          <w:rFonts w:ascii="Times" w:hAnsi="Times" w:eastAsia="Times" w:cs="Times"/>
          <w:sz w:val="24"/>
          <w:szCs w:val="24"/>
        </w:rPr>
      </w:pPr>
      <w:r>
        <w:rPr>
          <w:rFonts w:ascii="Times" w:hAnsi="Times" w:eastAsia="Times" w:cs="Times"/>
          <w:sz w:val="24"/>
          <w:szCs w:val="24"/>
          <w:rtl w:val="0"/>
        </w:rPr>
        <w:t>During the project, we faced several difficulties. One of the most critical problems is the lack of experience, skills, and knowledge in implementing techniques, methods, and approaches to business analysis. This includes building questionnaires, risk and requirement analysis, drawing UML diagrams, writing Usecase specifications, etc. Additionally, misunderstanding of ideas and criteria between each process is also significant. This led to slowing down the whole course of the milestone. For instance, the person who drew the sequence diagram misunderstood the idea of Usecase specification and drew it incorrectly.  The final challenge is to keep up with the deadlines since team members tend to be overwhelmed with a bunch of work in a little time to handle.</w:t>
      </w:r>
    </w:p>
    <w:p>
      <w:pPr>
        <w:spacing w:line="240" w:lineRule="auto"/>
        <w:ind w:left="720" w:firstLine="0"/>
        <w:rPr>
          <w:rFonts w:ascii="Times" w:hAnsi="Times" w:eastAsia="Times" w:cs="Times"/>
          <w:b/>
          <w:sz w:val="24"/>
          <w:szCs w:val="24"/>
        </w:rPr>
      </w:pPr>
      <w:r>
        <w:rPr>
          <w:rFonts w:ascii="Times" w:hAnsi="Times" w:eastAsia="Times" w:cs="Times"/>
          <w:b/>
          <w:sz w:val="24"/>
          <w:szCs w:val="24"/>
          <w:rtl w:val="0"/>
        </w:rPr>
        <w:t>b)Development</w:t>
      </w:r>
    </w:p>
    <w:p>
      <w:pPr>
        <w:numPr>
          <w:ilvl w:val="0"/>
          <w:numId w:val="14"/>
        </w:numPr>
        <w:ind w:left="720" w:hanging="360"/>
        <w:rPr>
          <w:rFonts w:ascii="Times" w:hAnsi="Times" w:eastAsia="Times" w:cs="Times"/>
          <w:sz w:val="24"/>
          <w:szCs w:val="24"/>
        </w:rPr>
      </w:pPr>
      <w:r>
        <w:rPr>
          <w:rFonts w:ascii="Times" w:hAnsi="Times" w:eastAsia="Times" w:cs="Times"/>
          <w:sz w:val="24"/>
          <w:szCs w:val="24"/>
          <w:rtl w:val="0"/>
        </w:rPr>
        <w:t>Compatibility with different devices</w:t>
      </w:r>
    </w:p>
    <w:p>
      <w:pPr>
        <w:numPr>
          <w:ilvl w:val="0"/>
          <w:numId w:val="14"/>
        </w:numPr>
        <w:ind w:left="720" w:hanging="360"/>
        <w:rPr>
          <w:rFonts w:ascii="Times" w:hAnsi="Times" w:eastAsia="Times" w:cs="Times"/>
          <w:sz w:val="24"/>
          <w:szCs w:val="24"/>
        </w:rPr>
      </w:pPr>
      <w:r>
        <w:rPr>
          <w:rFonts w:ascii="Times" w:hAnsi="Times" w:eastAsia="Times" w:cs="Times"/>
          <w:sz w:val="24"/>
          <w:szCs w:val="24"/>
          <w:rtl w:val="0"/>
        </w:rPr>
        <w:t>Lack of experience in handling emerging errors, knowledge of various frameworks</w:t>
      </w:r>
    </w:p>
    <w:p>
      <w:pPr>
        <w:numPr>
          <w:ilvl w:val="0"/>
          <w:numId w:val="14"/>
        </w:numPr>
        <w:ind w:left="720" w:hanging="360"/>
        <w:rPr>
          <w:rFonts w:ascii="Times" w:hAnsi="Times" w:eastAsia="Times" w:cs="Times"/>
          <w:sz w:val="24"/>
          <w:szCs w:val="24"/>
        </w:rPr>
      </w:pPr>
      <w:r>
        <w:rPr>
          <w:rFonts w:ascii="Times" w:hAnsi="Times" w:eastAsia="Times" w:cs="Times"/>
          <w:sz w:val="24"/>
          <w:szCs w:val="24"/>
          <w:rtl w:val="0"/>
        </w:rPr>
        <w:t xml:space="preserve">Data security design </w:t>
      </w:r>
    </w:p>
    <w:p>
      <w:pPr>
        <w:numPr>
          <w:ilvl w:val="0"/>
          <w:numId w:val="14"/>
        </w:numPr>
        <w:ind w:left="720" w:hanging="360"/>
        <w:rPr>
          <w:rFonts w:ascii="Times" w:hAnsi="Times" w:eastAsia="Times" w:cs="Times"/>
          <w:sz w:val="24"/>
          <w:szCs w:val="24"/>
        </w:rPr>
      </w:pPr>
      <w:r>
        <w:rPr>
          <w:rFonts w:ascii="Times" w:hAnsi="Times" w:eastAsia="Times" w:cs="Times"/>
          <w:sz w:val="24"/>
          <w:szCs w:val="24"/>
          <w:rtl w:val="0"/>
        </w:rPr>
        <w:t xml:space="preserve">Accuracy of tracking data </w:t>
      </w:r>
    </w:p>
    <w:p>
      <w:pPr>
        <w:numPr>
          <w:ilvl w:val="0"/>
          <w:numId w:val="14"/>
        </w:numPr>
        <w:ind w:left="720" w:hanging="360"/>
        <w:rPr>
          <w:sz w:val="24"/>
          <w:szCs w:val="24"/>
        </w:rPr>
      </w:pPr>
      <w:r>
        <w:rPr>
          <w:rFonts w:ascii="Times" w:hAnsi="Times" w:eastAsia="Times" w:cs="Times"/>
          <w:sz w:val="24"/>
          <w:szCs w:val="24"/>
          <w:rtl w:val="0"/>
        </w:rPr>
        <w:t xml:space="preserve">Lack of memory, prone to setup errors in coding environment </w:t>
      </w:r>
      <w:r>
        <w:rPr>
          <w:rFonts w:ascii="Times" w:hAnsi="Times" w:eastAsia="Times" w:cs="Times"/>
          <w:sz w:val="24"/>
          <w:szCs w:val="24"/>
          <w:rtl w:val="0"/>
        </w:rPr>
        <w:tab/>
      </w:r>
    </w:p>
    <w:p>
      <w:pPr>
        <w:spacing w:line="240" w:lineRule="auto"/>
        <w:ind w:left="720" w:firstLine="720"/>
        <w:rPr>
          <w:rFonts w:ascii="Times" w:hAnsi="Times" w:eastAsia="Times" w:cs="Times"/>
          <w:sz w:val="24"/>
          <w:szCs w:val="24"/>
        </w:rPr>
      </w:pPr>
      <w:r>
        <w:rPr>
          <w:rFonts w:ascii="Times" w:hAnsi="Times" w:eastAsia="Times" w:cs="Times"/>
          <w:sz w:val="24"/>
          <w:szCs w:val="24"/>
          <w:rtl w:val="0"/>
        </w:rPr>
        <w:tab/>
      </w:r>
    </w:p>
    <w:p>
      <w:pPr>
        <w:spacing w:line="240" w:lineRule="auto"/>
        <w:ind w:left="0" w:firstLine="0"/>
        <w:rPr>
          <w:rFonts w:ascii="Times" w:hAnsi="Times" w:eastAsia="Times" w:cs="Times"/>
          <w:b/>
          <w:sz w:val="28"/>
          <w:szCs w:val="28"/>
        </w:rPr>
      </w:pPr>
      <w:r>
        <w:rPr>
          <w:rFonts w:ascii="Times" w:hAnsi="Times" w:eastAsia="Times" w:cs="Times"/>
          <w:b/>
          <w:sz w:val="28"/>
          <w:szCs w:val="28"/>
          <w:rtl w:val="0"/>
        </w:rPr>
        <w:t>4) Solutions</w:t>
      </w:r>
    </w:p>
    <w:p>
      <w:pPr>
        <w:spacing w:line="240" w:lineRule="auto"/>
        <w:ind w:left="0" w:firstLine="720"/>
        <w:rPr>
          <w:rFonts w:ascii="Times" w:hAnsi="Times" w:eastAsia="Times" w:cs="Times"/>
          <w:b/>
          <w:sz w:val="24"/>
          <w:szCs w:val="24"/>
        </w:rPr>
      </w:pPr>
      <w:r>
        <w:rPr>
          <w:rFonts w:ascii="Times" w:hAnsi="Times" w:eastAsia="Times" w:cs="Times"/>
          <w:b/>
          <w:sz w:val="24"/>
          <w:szCs w:val="24"/>
          <w:rtl w:val="0"/>
        </w:rPr>
        <w:t>a) Business</w:t>
      </w:r>
    </w:p>
    <w:p>
      <w:pPr>
        <w:spacing w:line="240" w:lineRule="auto"/>
        <w:ind w:left="720" w:firstLine="720"/>
        <w:rPr>
          <w:rFonts w:ascii="Times" w:hAnsi="Times" w:eastAsia="Times" w:cs="Times"/>
          <w:sz w:val="24"/>
          <w:szCs w:val="24"/>
        </w:rPr>
      </w:pPr>
      <w:r>
        <w:rPr>
          <w:rFonts w:ascii="Times" w:hAnsi="Times" w:eastAsia="Times" w:cs="Times"/>
          <w:sz w:val="24"/>
          <w:szCs w:val="24"/>
          <w:rtl w:val="0"/>
        </w:rPr>
        <w:t>We had to hold several online meeting to planning and sketch the outline path for approaching each of the small target and goal. This can be arduous at the beginning. But will lead us to a brighter and clearer viewpoint to achieve the final objective. We also spent 2 days at the beginning to prepare all the materials and obtain all the required knowledge and skills to do this project. This somehow fills a big gap of lacking expertise as well as insight in this subject. The most crucial is to manage and keep up with the deadline. We had to push, motivate, and support each other to accomplish to work. Furthermore, communication and responsibility are key factors to help us achieve all the set goals.  The whole process was about learning, doing, recognizing the mistakes, and learning from them. Still, there are many missteps and inaccuracies, but we finally can overcome and complete it</w:t>
      </w:r>
    </w:p>
    <w:p>
      <w:pPr>
        <w:spacing w:line="240" w:lineRule="auto"/>
        <w:ind w:left="720" w:firstLine="0"/>
        <w:rPr>
          <w:rFonts w:ascii="Times" w:hAnsi="Times" w:eastAsia="Times" w:cs="Times"/>
          <w:b/>
          <w:sz w:val="24"/>
          <w:szCs w:val="24"/>
        </w:rPr>
      </w:pPr>
      <w:r>
        <w:rPr>
          <w:rFonts w:ascii="Times" w:hAnsi="Times" w:eastAsia="Times" w:cs="Times"/>
          <w:b/>
          <w:sz w:val="24"/>
          <w:szCs w:val="24"/>
          <w:rtl w:val="0"/>
        </w:rPr>
        <w:t>b) Development</w:t>
      </w:r>
    </w:p>
    <w:p>
      <w:pPr>
        <w:spacing w:line="240" w:lineRule="auto"/>
        <w:ind w:left="720" w:firstLine="0"/>
        <w:rPr>
          <w:rFonts w:ascii="Times" w:hAnsi="Times" w:eastAsia="Times" w:cs="Times"/>
          <w:sz w:val="24"/>
          <w:szCs w:val="24"/>
        </w:rPr>
      </w:pPr>
    </w:p>
    <w:p>
      <w:pPr>
        <w:spacing w:line="240" w:lineRule="auto"/>
        <w:ind w:left="0" w:firstLine="0"/>
        <w:rPr>
          <w:rFonts w:ascii="Times" w:hAnsi="Times" w:eastAsia="Times" w:cs="Times"/>
          <w:sz w:val="24"/>
          <w:szCs w:val="24"/>
        </w:rPr>
      </w:pPr>
      <w:r>
        <w:rPr>
          <w:rFonts w:ascii="Times" w:hAnsi="Times" w:eastAsia="Times" w:cs="Times"/>
          <w:b/>
          <w:sz w:val="28"/>
          <w:szCs w:val="28"/>
          <w:rtl w:val="0"/>
        </w:rPr>
        <w:t xml:space="preserve"> </w:t>
      </w:r>
      <w:r>
        <w:rPr>
          <w:rFonts w:ascii="Times" w:hAnsi="Times" w:eastAsia="Times" w:cs="Times"/>
          <w:b/>
          <w:sz w:val="28"/>
          <w:szCs w:val="28"/>
          <w:rtl w:val="0"/>
        </w:rPr>
        <w:tab/>
      </w:r>
      <w:r>
        <w:rPr>
          <w:rFonts w:ascii="Times" w:hAnsi="Times" w:eastAsia="Times" w:cs="Times"/>
          <w:sz w:val="24"/>
          <w:szCs w:val="24"/>
          <w:rtl w:val="0"/>
        </w:rPr>
        <w:t>Compatibility with different devices -&gt; Solution: Use flexible designs.</w:t>
      </w:r>
    </w:p>
    <w:p>
      <w:pPr>
        <w:numPr>
          <w:ilvl w:val="0"/>
          <w:numId w:val="15"/>
        </w:numPr>
        <w:ind w:left="720" w:hanging="360"/>
        <w:rPr>
          <w:rFonts w:ascii="Times" w:hAnsi="Times" w:eastAsia="Times" w:cs="Times"/>
          <w:sz w:val="24"/>
          <w:szCs w:val="24"/>
        </w:rPr>
      </w:pPr>
      <w:r>
        <w:rPr>
          <w:rFonts w:ascii="Times" w:hAnsi="Times" w:eastAsia="Times" w:cs="Times"/>
          <w:sz w:val="24"/>
          <w:szCs w:val="24"/>
          <w:rtl w:val="0"/>
        </w:rPr>
        <w:t>Lack of experience in handling emerging errors, knowledge of various frameworks -&gt; Solution: Utilize knowledge from various online sources such as the Internet and Stack Overflow.</w:t>
      </w:r>
    </w:p>
    <w:p>
      <w:pPr>
        <w:numPr>
          <w:ilvl w:val="0"/>
          <w:numId w:val="15"/>
        </w:numPr>
        <w:ind w:left="720" w:hanging="360"/>
        <w:rPr>
          <w:rFonts w:ascii="Times" w:hAnsi="Times" w:eastAsia="Times" w:cs="Times"/>
          <w:sz w:val="24"/>
          <w:szCs w:val="24"/>
        </w:rPr>
      </w:pPr>
      <w:r>
        <w:rPr>
          <w:rFonts w:ascii="Times" w:hAnsi="Times" w:eastAsia="Times" w:cs="Times"/>
          <w:sz w:val="24"/>
          <w:szCs w:val="24"/>
          <w:rtl w:val="0"/>
        </w:rPr>
        <w:t>Data security design -&gt; Solution: Apply security measures such as data encryption.</w:t>
      </w:r>
    </w:p>
    <w:p>
      <w:pPr>
        <w:numPr>
          <w:ilvl w:val="0"/>
          <w:numId w:val="15"/>
        </w:numPr>
        <w:ind w:left="720" w:hanging="360"/>
        <w:rPr>
          <w:rFonts w:ascii="Times" w:hAnsi="Times" w:eastAsia="Times" w:cs="Times"/>
          <w:sz w:val="24"/>
          <w:szCs w:val="24"/>
        </w:rPr>
      </w:pPr>
      <w:r>
        <w:rPr>
          <w:rFonts w:ascii="Times" w:hAnsi="Times" w:eastAsia="Times" w:cs="Times"/>
          <w:sz w:val="24"/>
          <w:szCs w:val="24"/>
          <w:rtl w:val="0"/>
        </w:rPr>
        <w:t>Accuracy of tracking data -&gt; Solution: Use available algorithm libraries.</w:t>
      </w:r>
    </w:p>
    <w:p>
      <w:pPr>
        <w:numPr>
          <w:ilvl w:val="0"/>
          <w:numId w:val="15"/>
        </w:numPr>
        <w:ind w:left="720" w:hanging="360"/>
        <w:rPr>
          <w:rFonts w:ascii="Times" w:hAnsi="Times" w:eastAsia="Times" w:cs="Times"/>
          <w:sz w:val="24"/>
          <w:szCs w:val="24"/>
        </w:rPr>
      </w:pPr>
      <w:r>
        <w:rPr>
          <w:rFonts w:ascii="Times" w:hAnsi="Times" w:eastAsia="Times" w:cs="Times"/>
          <w:sz w:val="24"/>
          <w:szCs w:val="24"/>
          <w:rtl w:val="0"/>
        </w:rPr>
        <w:t>Lack of memory, prone to setup errors in coding environment -&gt; Solution: Reinstall Windows, and consider utilizing user-friendly and easy-to-install tools like Flutter Dart.</w:t>
      </w:r>
    </w:p>
    <w:p>
      <w:pPr>
        <w:spacing w:line="240" w:lineRule="auto"/>
        <w:ind w:left="0" w:firstLine="0"/>
        <w:rPr>
          <w:rFonts w:ascii="Times" w:hAnsi="Times" w:eastAsia="Times" w:cs="Times"/>
          <w:b/>
          <w:sz w:val="28"/>
          <w:szCs w:val="28"/>
        </w:rPr>
      </w:pPr>
    </w:p>
    <w:p>
      <w:pPr>
        <w:spacing w:line="240" w:lineRule="auto"/>
        <w:ind w:left="0" w:firstLine="0"/>
        <w:rPr>
          <w:rFonts w:ascii="Times" w:hAnsi="Times" w:eastAsia="Times" w:cs="Times"/>
          <w:b/>
          <w:sz w:val="28"/>
          <w:szCs w:val="28"/>
        </w:rPr>
      </w:pPr>
    </w:p>
    <w:p>
      <w:pPr>
        <w:spacing w:line="240" w:lineRule="auto"/>
        <w:ind w:left="0" w:firstLine="0"/>
        <w:jc w:val="both"/>
        <w:rPr>
          <w:rFonts w:ascii="Times" w:hAnsi="Times" w:eastAsia="Times" w:cs="Times"/>
          <w:b/>
          <w:sz w:val="28"/>
          <w:szCs w:val="28"/>
        </w:rPr>
      </w:pPr>
    </w:p>
    <w:p>
      <w:pPr>
        <w:spacing w:line="240" w:lineRule="auto"/>
        <w:ind w:left="0" w:firstLine="0"/>
        <w:jc w:val="both"/>
        <w:rPr>
          <w:rFonts w:ascii="Times" w:hAnsi="Times" w:eastAsia="Times" w:cs="Times"/>
          <w:b/>
          <w:sz w:val="32"/>
          <w:szCs w:val="32"/>
        </w:rPr>
      </w:pPr>
      <w:r>
        <w:rPr>
          <w:rFonts w:ascii="Times" w:hAnsi="Times" w:eastAsia="Times" w:cs="Times"/>
          <w:b/>
          <w:sz w:val="32"/>
          <w:szCs w:val="32"/>
          <w:rtl w:val="0"/>
        </w:rPr>
        <w:t>XII. References</w:t>
      </w:r>
    </w:p>
    <w:p>
      <w:pPr>
        <w:numPr>
          <w:ilvl w:val="0"/>
          <w:numId w:val="16"/>
        </w:numPr>
        <w:spacing w:line="240" w:lineRule="auto"/>
        <w:ind w:left="720" w:hanging="360"/>
        <w:jc w:val="both"/>
        <w:rPr>
          <w:rFonts w:ascii="Times" w:hAnsi="Times" w:eastAsia="Times" w:cs="Times"/>
          <w:sz w:val="24"/>
          <w:szCs w:val="24"/>
          <w:u w:val="none"/>
        </w:rPr>
      </w:pPr>
      <w:r>
        <w:fldChar w:fldCharType="begin"/>
      </w:r>
      <w:r>
        <w:instrText xml:space="preserve"> HYPERLINK "https://circle.visual-paradigm.com/category/entity-relationship-diagram/?fbclid=IwAR0ueI5ltiy7fdEVGSvsmcaCD4woX-dycjqTEpFA8uq8TZRIb2VOXWqpebc" \h </w:instrText>
      </w:r>
      <w:r>
        <w:fldChar w:fldCharType="separate"/>
      </w:r>
      <w:r>
        <w:rPr>
          <w:rFonts w:ascii="Times" w:hAnsi="Times" w:eastAsia="Times" w:cs="Times"/>
          <w:sz w:val="24"/>
          <w:szCs w:val="24"/>
          <w:rtl w:val="0"/>
        </w:rPr>
        <w:t>https://circle.visual-paradigm.com/category/entity-relationship-diagram/?fbclid=IwAR0ueI5ltiy7fdEVGSvsmcaCD4woX-dycjqTEpFA8uq8TZRIb2VOXWqpebc</w:t>
      </w:r>
      <w:r>
        <w:rPr>
          <w:rFonts w:ascii="Times" w:hAnsi="Times" w:eastAsia="Times" w:cs="Times"/>
          <w:sz w:val="24"/>
          <w:szCs w:val="24"/>
          <w:rtl w:val="0"/>
        </w:rPr>
        <w:fldChar w:fldCharType="end"/>
      </w:r>
    </w:p>
    <w:p>
      <w:pPr>
        <w:spacing w:line="240" w:lineRule="auto"/>
        <w:ind w:left="0" w:firstLine="0"/>
        <w:jc w:val="both"/>
        <w:rPr>
          <w:rFonts w:ascii="Times" w:hAnsi="Times" w:eastAsia="Times" w:cs="Times"/>
          <w:sz w:val="24"/>
          <w:szCs w:val="24"/>
        </w:rPr>
      </w:pPr>
    </w:p>
    <w:p>
      <w:pPr>
        <w:numPr>
          <w:ilvl w:val="0"/>
          <w:numId w:val="16"/>
        </w:numPr>
        <w:spacing w:line="240" w:lineRule="auto"/>
        <w:ind w:left="720" w:hanging="360"/>
        <w:jc w:val="both"/>
        <w:rPr>
          <w:rFonts w:ascii="Times" w:hAnsi="Times" w:eastAsia="Times" w:cs="Times"/>
          <w:sz w:val="24"/>
          <w:szCs w:val="24"/>
          <w:u w:val="none"/>
        </w:rPr>
      </w:pPr>
      <w:r>
        <w:fldChar w:fldCharType="begin"/>
      </w:r>
      <w:r>
        <w:instrText xml:space="preserve"> HYPERLINK "https://codetheorem.co/blogs/features-for-fitness-app?fbclid=IwAR2d2U6oTwJTy86O6Hhk8t25XmWf5Fr-6lGZywzMRLv4jokR3WQVoJGsudk#:~:text=A%20fitness%20tracker%20must%20have%20a%20feature%20to%20log%20in,easy%2Dto%2Dfollow%20plans" \h </w:instrText>
      </w:r>
      <w:r>
        <w:fldChar w:fldCharType="separate"/>
      </w:r>
      <w:r>
        <w:rPr>
          <w:rFonts w:ascii="Times" w:hAnsi="Times" w:eastAsia="Times" w:cs="Times"/>
          <w:sz w:val="24"/>
          <w:szCs w:val="24"/>
          <w:rtl w:val="0"/>
        </w:rPr>
        <w:t>https://codetheorem.co/blogs/features-for-fitness-app?fbclid=IwAR2d2U6oTwJTy86O6Hhk8t25XmWf5Fr-6lGZywzMRLv4jokR3WQVoJGsudk#:~:text=A%20fitness%20tracker%20must%20have%20a%20feature%20to%20log%20in,easy%2Dto%2Dfollow%20plans</w:t>
      </w:r>
      <w:r>
        <w:rPr>
          <w:rFonts w:ascii="Times" w:hAnsi="Times" w:eastAsia="Times" w:cs="Times"/>
          <w:sz w:val="24"/>
          <w:szCs w:val="24"/>
          <w:rtl w:val="0"/>
        </w:rPr>
        <w:fldChar w:fldCharType="end"/>
      </w:r>
    </w:p>
    <w:p>
      <w:pPr>
        <w:spacing w:line="240" w:lineRule="auto"/>
        <w:ind w:left="0" w:firstLine="0"/>
        <w:jc w:val="both"/>
        <w:rPr>
          <w:rFonts w:ascii="Times" w:hAnsi="Times" w:eastAsia="Times" w:cs="Times"/>
          <w:sz w:val="24"/>
          <w:szCs w:val="24"/>
        </w:rPr>
      </w:pPr>
    </w:p>
    <w:p>
      <w:pPr>
        <w:numPr>
          <w:ilvl w:val="0"/>
          <w:numId w:val="16"/>
        </w:numPr>
        <w:spacing w:line="240" w:lineRule="auto"/>
        <w:ind w:left="720" w:hanging="360"/>
        <w:jc w:val="both"/>
        <w:rPr>
          <w:rFonts w:ascii="Times" w:hAnsi="Times" w:eastAsia="Times" w:cs="Times"/>
          <w:sz w:val="24"/>
          <w:szCs w:val="24"/>
          <w:u w:val="none"/>
        </w:rPr>
      </w:pPr>
      <w:r>
        <w:fldChar w:fldCharType="begin"/>
      </w:r>
      <w:r>
        <w:instrText xml:space="preserve"> HYPERLINK "https://techexactly.com/blogs/top-25-must-have-features-in-your-fitness-gym-app?fbclid=IwAR31iUOfoQOp_3lBH9To-P01p-antdARlUyhSW6EiTxmuOt2MnyosR5ZzhQ" \h </w:instrText>
      </w:r>
      <w:r>
        <w:fldChar w:fldCharType="separate"/>
      </w:r>
      <w:r>
        <w:rPr>
          <w:rFonts w:ascii="Times" w:hAnsi="Times" w:eastAsia="Times" w:cs="Times"/>
          <w:sz w:val="24"/>
          <w:szCs w:val="24"/>
          <w:rtl w:val="0"/>
        </w:rPr>
        <w:t>https://techexactly.com/blogs/top-25-must-have-features-in-your-fitness-gym-app?fbclid=IwAR31iUOfoQOp_3lBH9To-P01p-antdARlUyhSW6EiTxmuOt2MnyosR5ZzhQ</w:t>
      </w:r>
      <w:r>
        <w:rPr>
          <w:rFonts w:ascii="Times" w:hAnsi="Times" w:eastAsia="Times" w:cs="Times"/>
          <w:sz w:val="24"/>
          <w:szCs w:val="24"/>
          <w:rtl w:val="0"/>
        </w:rPr>
        <w:fldChar w:fldCharType="end"/>
      </w:r>
    </w:p>
    <w:p>
      <w:pPr>
        <w:spacing w:line="240" w:lineRule="auto"/>
        <w:ind w:left="0" w:firstLine="0"/>
        <w:jc w:val="both"/>
        <w:rPr>
          <w:rFonts w:ascii="Times" w:hAnsi="Times" w:eastAsia="Times" w:cs="Times"/>
          <w:sz w:val="24"/>
          <w:szCs w:val="24"/>
        </w:rPr>
      </w:pPr>
    </w:p>
    <w:p>
      <w:pPr>
        <w:numPr>
          <w:ilvl w:val="0"/>
          <w:numId w:val="16"/>
        </w:numPr>
        <w:spacing w:line="240" w:lineRule="auto"/>
        <w:ind w:left="720" w:hanging="360"/>
        <w:jc w:val="both"/>
        <w:rPr>
          <w:rFonts w:ascii="Times" w:hAnsi="Times" w:eastAsia="Times" w:cs="Times"/>
          <w:sz w:val="24"/>
          <w:szCs w:val="24"/>
          <w:u w:val="none"/>
        </w:rPr>
      </w:pPr>
      <w:r>
        <w:fldChar w:fldCharType="begin"/>
      </w:r>
      <w:r>
        <w:instrText xml:space="preserve"> HYPERLINK "https://www.freeprojectz.com/uml-diagram/gym-management-system-uml-diagram" \h </w:instrText>
      </w:r>
      <w:r>
        <w:fldChar w:fldCharType="separate"/>
      </w:r>
      <w:r>
        <w:rPr>
          <w:rFonts w:ascii="Times" w:hAnsi="Times" w:eastAsia="Times" w:cs="Times"/>
          <w:sz w:val="24"/>
          <w:szCs w:val="24"/>
          <w:rtl w:val="0"/>
        </w:rPr>
        <w:t>https://www.freeprojectz.com/uml-diagram/gym-management-system-uml-diagram</w:t>
      </w:r>
      <w:r>
        <w:rPr>
          <w:rFonts w:ascii="Times" w:hAnsi="Times" w:eastAsia="Times" w:cs="Times"/>
          <w:sz w:val="24"/>
          <w:szCs w:val="24"/>
          <w:rtl w:val="0"/>
        </w:rPr>
        <w:fldChar w:fldCharType="end"/>
      </w:r>
    </w:p>
    <w:p>
      <w:pPr>
        <w:spacing w:line="240" w:lineRule="auto"/>
        <w:ind w:left="0" w:firstLine="0"/>
        <w:jc w:val="both"/>
        <w:rPr>
          <w:rFonts w:ascii="Times" w:hAnsi="Times" w:eastAsia="Times" w:cs="Times"/>
          <w:sz w:val="24"/>
          <w:szCs w:val="24"/>
        </w:rPr>
      </w:pPr>
    </w:p>
    <w:p>
      <w:pPr>
        <w:spacing w:line="240" w:lineRule="auto"/>
        <w:ind w:left="0" w:firstLine="0"/>
        <w:jc w:val="both"/>
        <w:rPr>
          <w:rFonts w:ascii="Times" w:hAnsi="Times" w:eastAsia="Times" w:cs="Times"/>
          <w:sz w:val="24"/>
          <w:szCs w:val="24"/>
        </w:rPr>
      </w:pPr>
    </w:p>
    <w:sectPr>
      <w:headerReference r:id="rId5" w:type="default"/>
      <w:footerReference r:id="rId6" w:type="default"/>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w:altName w:val="Times New Roman"/>
    <w:panose1 w:val="00000000000000000000"/>
    <w:charset w:val="00"/>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lowerLetter"/>
      <w:lvlText w:val="%1)"/>
      <w:lvlJc w:val="left"/>
      <w:pPr>
        <w:ind w:left="1440" w:hanging="360"/>
      </w:pPr>
      <w:rPr>
        <w:u w:val="none"/>
      </w:rPr>
    </w:lvl>
    <w:lvl w:ilvl="1" w:tentative="0">
      <w:start w:val="1"/>
      <w:numFmt w:val="lowerRoman"/>
      <w:lvlText w:val="%2)"/>
      <w:lvlJc w:val="right"/>
      <w:pPr>
        <w:ind w:left="2160" w:hanging="360"/>
      </w:pPr>
      <w:rPr>
        <w:u w:val="none"/>
      </w:rPr>
    </w:lvl>
    <w:lvl w:ilvl="2" w:tentative="0">
      <w:start w:val="1"/>
      <w:numFmt w:val="decimal"/>
      <w:lvlText w:val="%3)"/>
      <w:lvlJc w:val="left"/>
      <w:pPr>
        <w:ind w:left="2880" w:hanging="360"/>
      </w:pPr>
      <w:rPr>
        <w:u w:val="none"/>
      </w:rPr>
    </w:lvl>
    <w:lvl w:ilvl="3" w:tentative="0">
      <w:start w:val="1"/>
      <w:numFmt w:val="lowerLetter"/>
      <w:lvlText w:val="(%4)"/>
      <w:lvlJc w:val="left"/>
      <w:pPr>
        <w:ind w:left="3600" w:hanging="360"/>
      </w:pPr>
      <w:rPr>
        <w:u w:val="none"/>
      </w:rPr>
    </w:lvl>
    <w:lvl w:ilvl="4" w:tentative="0">
      <w:start w:val="1"/>
      <w:numFmt w:val="lowerRoman"/>
      <w:lvlText w:val="(%5)"/>
      <w:lvlJc w:val="right"/>
      <w:pPr>
        <w:ind w:left="4320" w:hanging="360"/>
      </w:pPr>
      <w:rPr>
        <w:u w:val="none"/>
      </w:rPr>
    </w:lvl>
    <w:lvl w:ilvl="5" w:tentative="0">
      <w:start w:val="1"/>
      <w:numFmt w:val="decimal"/>
      <w:lvlText w:val="(%6)"/>
      <w:lvlJc w:val="left"/>
      <w:pPr>
        <w:ind w:left="5040" w:hanging="360"/>
      </w:pPr>
      <w:rPr>
        <w:u w:val="none"/>
      </w:rPr>
    </w:lvl>
    <w:lvl w:ilvl="6" w:tentative="0">
      <w:start w:val="1"/>
      <w:numFmt w:val="lowerLetter"/>
      <w:lvlText w:val="%7."/>
      <w:lvlJc w:val="left"/>
      <w:pPr>
        <w:ind w:left="5760" w:hanging="360"/>
      </w:pPr>
      <w:rPr>
        <w:u w:val="none"/>
      </w:rPr>
    </w:lvl>
    <w:lvl w:ilvl="7" w:tentative="0">
      <w:start w:val="1"/>
      <w:numFmt w:val="lowerRoman"/>
      <w:lvlText w:val="%8."/>
      <w:lvlJc w:val="right"/>
      <w:pPr>
        <w:ind w:left="6480" w:hanging="360"/>
      </w:pPr>
      <w:rPr>
        <w:u w:val="none"/>
      </w:rPr>
    </w:lvl>
    <w:lvl w:ilvl="8" w:tentative="0">
      <w:start w:val="1"/>
      <w:numFmt w:val="decimal"/>
      <w:lvlText w:val="%9."/>
      <w:lvlJc w:val="left"/>
      <w:pPr>
        <w:ind w:left="7200" w:hanging="360"/>
      </w:pPr>
      <w:rPr>
        <w:u w:val="none"/>
      </w:rPr>
    </w:lvl>
  </w:abstractNum>
  <w:abstractNum w:abstractNumId="1">
    <w:nsid w:val="B5E306ED"/>
    <w:multiLevelType w:val="multilevel"/>
    <w:tmpl w:val="B5E306ED"/>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2">
    <w:nsid w:val="BF205925"/>
    <w:multiLevelType w:val="multilevel"/>
    <w:tmpl w:val="BF205925"/>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3">
    <w:nsid w:val="C8879AEF"/>
    <w:multiLevelType w:val="multilevel"/>
    <w:tmpl w:val="C8879AEF"/>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CF092B84"/>
    <w:multiLevelType w:val="multilevel"/>
    <w:tmpl w:val="CF092B84"/>
    <w:lvl w:ilvl="0" w:tentative="0">
      <w:start w:val="1"/>
      <w:numFmt w:val="decimal"/>
      <w:lvlText w:val="%1."/>
      <w:lvlJc w:val="left"/>
      <w:pPr>
        <w:ind w:left="1440" w:hanging="360"/>
      </w:pPr>
      <w:rPr>
        <w:rFonts w:ascii="Times New Roman" w:hAnsi="Times New Roman" w:eastAsia="Times New Roman" w:cs="Times New Roman"/>
        <w:b/>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5">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0053208E"/>
    <w:multiLevelType w:val="multilevel"/>
    <w:tmpl w:val="0053208E"/>
    <w:lvl w:ilvl="0" w:tentative="0">
      <w:start w:val="1"/>
      <w:numFmt w:val="upperRoman"/>
      <w:lvlText w:val="%1."/>
      <w:lvlJc w:val="right"/>
      <w:pPr>
        <w:ind w:left="720" w:hanging="360"/>
      </w:pPr>
      <w:rPr>
        <w:u w:val="none"/>
      </w:rPr>
    </w:lvl>
    <w:lvl w:ilvl="1" w:tentative="0">
      <w:start w:val="1"/>
      <w:numFmt w:val="upperLetter"/>
      <w:lvlText w:val="%2."/>
      <w:lvlJc w:val="lef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decimal"/>
      <w:lvlText w:val="(%5)"/>
      <w:lvlJc w:val="left"/>
      <w:pPr>
        <w:ind w:left="3600" w:hanging="360"/>
      </w:pPr>
      <w:rPr>
        <w:u w:val="none"/>
      </w:rPr>
    </w:lvl>
    <w:lvl w:ilvl="5" w:tentative="0">
      <w:start w:val="1"/>
      <w:numFmt w:val="lowerLetter"/>
      <w:lvlText w:val="(%6)"/>
      <w:lvlJc w:val="left"/>
      <w:pPr>
        <w:ind w:left="4320" w:hanging="360"/>
      </w:pPr>
      <w:rPr>
        <w:u w:val="none"/>
      </w:rPr>
    </w:lvl>
    <w:lvl w:ilvl="6" w:tentative="0">
      <w:start w:val="1"/>
      <w:numFmt w:val="lowerRoman"/>
      <w:lvlText w:val="(%7)"/>
      <w:lvlJc w:val="righ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7">
    <w:nsid w:val="0248C179"/>
    <w:multiLevelType w:val="multilevel"/>
    <w:tmpl w:val="0248C179"/>
    <w:lvl w:ilvl="0" w:tentative="0">
      <w:start w:val="1"/>
      <w:numFmt w:val="lowerLetter"/>
      <w:lvlText w:val="%1)"/>
      <w:lvlJc w:val="left"/>
      <w:pPr>
        <w:ind w:left="2160" w:hanging="360"/>
      </w:pPr>
      <w:rPr>
        <w:u w:val="none"/>
      </w:rPr>
    </w:lvl>
    <w:lvl w:ilvl="1" w:tentative="0">
      <w:start w:val="1"/>
      <w:numFmt w:val="lowerRoman"/>
      <w:lvlText w:val="%2)"/>
      <w:lvlJc w:val="right"/>
      <w:pPr>
        <w:ind w:left="2880" w:hanging="360"/>
      </w:pPr>
      <w:rPr>
        <w:u w:val="none"/>
      </w:rPr>
    </w:lvl>
    <w:lvl w:ilvl="2" w:tentative="0">
      <w:start w:val="1"/>
      <w:numFmt w:val="decimal"/>
      <w:lvlText w:val="%3)"/>
      <w:lvlJc w:val="left"/>
      <w:pPr>
        <w:ind w:left="3600" w:hanging="360"/>
      </w:pPr>
      <w:rPr>
        <w:u w:val="none"/>
      </w:rPr>
    </w:lvl>
    <w:lvl w:ilvl="3" w:tentative="0">
      <w:start w:val="1"/>
      <w:numFmt w:val="lowerLetter"/>
      <w:lvlText w:val="(%4)"/>
      <w:lvlJc w:val="left"/>
      <w:pPr>
        <w:ind w:left="4320" w:hanging="360"/>
      </w:pPr>
      <w:rPr>
        <w:u w:val="none"/>
      </w:rPr>
    </w:lvl>
    <w:lvl w:ilvl="4" w:tentative="0">
      <w:start w:val="1"/>
      <w:numFmt w:val="lowerRoman"/>
      <w:lvlText w:val="(%5)"/>
      <w:lvlJc w:val="right"/>
      <w:pPr>
        <w:ind w:left="5040" w:hanging="360"/>
      </w:pPr>
      <w:rPr>
        <w:u w:val="none"/>
      </w:rPr>
    </w:lvl>
    <w:lvl w:ilvl="5" w:tentative="0">
      <w:start w:val="1"/>
      <w:numFmt w:val="decimal"/>
      <w:lvlText w:val="(%6)"/>
      <w:lvlJc w:val="left"/>
      <w:pPr>
        <w:ind w:left="5760" w:hanging="360"/>
      </w:pPr>
      <w:rPr>
        <w:u w:val="none"/>
      </w:rPr>
    </w:lvl>
    <w:lvl w:ilvl="6" w:tentative="0">
      <w:start w:val="1"/>
      <w:numFmt w:val="lowerLetter"/>
      <w:lvlText w:val="%7."/>
      <w:lvlJc w:val="left"/>
      <w:pPr>
        <w:ind w:left="6480" w:hanging="360"/>
      </w:pPr>
      <w:rPr>
        <w:u w:val="none"/>
      </w:rPr>
    </w:lvl>
    <w:lvl w:ilvl="7" w:tentative="0">
      <w:start w:val="1"/>
      <w:numFmt w:val="lowerRoman"/>
      <w:lvlText w:val="%8."/>
      <w:lvlJc w:val="right"/>
      <w:pPr>
        <w:ind w:left="7200" w:hanging="360"/>
      </w:pPr>
      <w:rPr>
        <w:u w:val="none"/>
      </w:rPr>
    </w:lvl>
    <w:lvl w:ilvl="8" w:tentative="0">
      <w:start w:val="1"/>
      <w:numFmt w:val="decimal"/>
      <w:lvlText w:val="%9."/>
      <w:lvlJc w:val="left"/>
      <w:pPr>
        <w:ind w:left="7920" w:hanging="360"/>
      </w:pPr>
      <w:rPr>
        <w:u w:val="none"/>
      </w:rPr>
    </w:lvl>
  </w:abstractNum>
  <w:abstractNum w:abstractNumId="8">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2470EC97"/>
    <w:multiLevelType w:val="multilevel"/>
    <w:tmpl w:val="2470EC97"/>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0">
    <w:nsid w:val="25B654F3"/>
    <w:multiLevelType w:val="multilevel"/>
    <w:tmpl w:val="25B654F3"/>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1">
    <w:nsid w:val="2A8F537B"/>
    <w:multiLevelType w:val="multilevel"/>
    <w:tmpl w:val="2A8F537B"/>
    <w:lvl w:ilvl="0" w:tentative="0">
      <w:start w:val="0"/>
      <w:numFmt w:val="bullet"/>
      <w:lvlText w:val="▪"/>
      <w:lvlJc w:val="left"/>
      <w:pPr>
        <w:ind w:left="720" w:hanging="360"/>
      </w:pPr>
      <w:rPr>
        <w:rFonts w:ascii="Noto Sans Symbols" w:hAnsi="Noto Sans Symbols" w:eastAsia="Noto Sans Symbols" w:cs="Noto Sans Symbols"/>
        <w:sz w:val="20"/>
        <w:szCs w:val="20"/>
        <w:vertAlign w:val="baseline"/>
      </w:rPr>
    </w:lvl>
    <w:lvl w:ilvl="1" w:tentative="0">
      <w:start w:val="1"/>
      <w:numFmt w:val="bullet"/>
      <w:lvlText w:val="o"/>
      <w:lvlJc w:val="left"/>
      <w:pPr>
        <w:ind w:left="1440" w:hanging="360"/>
      </w:pPr>
      <w:rPr>
        <w:rFonts w:ascii="Courier New" w:hAnsi="Courier New" w:eastAsia="Courier New" w:cs="Courier New"/>
        <w:sz w:val="20"/>
        <w:szCs w:val="20"/>
        <w:vertAlign w:val="baseline"/>
      </w:rPr>
    </w:lvl>
    <w:lvl w:ilvl="2" w:tentative="0">
      <w:start w:val="1"/>
      <w:numFmt w:val="bullet"/>
      <w:lvlText w:val="▪"/>
      <w:lvlJc w:val="left"/>
      <w:pPr>
        <w:ind w:left="2160" w:hanging="360"/>
      </w:pPr>
      <w:rPr>
        <w:rFonts w:ascii="Noto Sans Symbols" w:hAnsi="Noto Sans Symbols" w:eastAsia="Noto Sans Symbols" w:cs="Noto Sans Symbols"/>
        <w:sz w:val="20"/>
        <w:szCs w:val="20"/>
        <w:vertAlign w:val="baseline"/>
      </w:rPr>
    </w:lvl>
    <w:lvl w:ilvl="3" w:tentative="0">
      <w:start w:val="1"/>
      <w:numFmt w:val="bullet"/>
      <w:lvlText w:val="▪"/>
      <w:lvlJc w:val="left"/>
      <w:pPr>
        <w:ind w:left="2880" w:hanging="360"/>
      </w:pPr>
      <w:rPr>
        <w:rFonts w:ascii="Noto Sans Symbols" w:hAnsi="Noto Sans Symbols" w:eastAsia="Noto Sans Symbols" w:cs="Noto Sans Symbols"/>
        <w:sz w:val="20"/>
        <w:szCs w:val="20"/>
        <w:vertAlign w:val="baseline"/>
      </w:rPr>
    </w:lvl>
    <w:lvl w:ilvl="4" w:tentative="0">
      <w:start w:val="1"/>
      <w:numFmt w:val="bullet"/>
      <w:lvlText w:val="▪"/>
      <w:lvlJc w:val="left"/>
      <w:pPr>
        <w:ind w:left="3600" w:hanging="360"/>
      </w:pPr>
      <w:rPr>
        <w:rFonts w:ascii="Noto Sans Symbols" w:hAnsi="Noto Sans Symbols" w:eastAsia="Noto Sans Symbols" w:cs="Noto Sans Symbols"/>
        <w:sz w:val="20"/>
        <w:szCs w:val="20"/>
        <w:vertAlign w:val="baseline"/>
      </w:rPr>
    </w:lvl>
    <w:lvl w:ilvl="5" w:tentative="0">
      <w:start w:val="1"/>
      <w:numFmt w:val="bullet"/>
      <w:lvlText w:val="▪"/>
      <w:lvlJc w:val="left"/>
      <w:pPr>
        <w:ind w:left="4320" w:hanging="360"/>
      </w:pPr>
      <w:rPr>
        <w:rFonts w:ascii="Noto Sans Symbols" w:hAnsi="Noto Sans Symbols" w:eastAsia="Noto Sans Symbols" w:cs="Noto Sans Symbols"/>
        <w:sz w:val="20"/>
        <w:szCs w:val="20"/>
        <w:vertAlign w:val="baseline"/>
      </w:rPr>
    </w:lvl>
    <w:lvl w:ilvl="6" w:tentative="0">
      <w:start w:val="1"/>
      <w:numFmt w:val="bullet"/>
      <w:lvlText w:val="▪"/>
      <w:lvlJc w:val="left"/>
      <w:pPr>
        <w:ind w:left="5040" w:hanging="360"/>
      </w:pPr>
      <w:rPr>
        <w:rFonts w:ascii="Noto Sans Symbols" w:hAnsi="Noto Sans Symbols" w:eastAsia="Noto Sans Symbols" w:cs="Noto Sans Symbols"/>
        <w:sz w:val="20"/>
        <w:szCs w:val="20"/>
        <w:vertAlign w:val="baseline"/>
      </w:rPr>
    </w:lvl>
    <w:lvl w:ilvl="7" w:tentative="0">
      <w:start w:val="1"/>
      <w:numFmt w:val="bullet"/>
      <w:lvlText w:val="▪"/>
      <w:lvlJc w:val="left"/>
      <w:pPr>
        <w:ind w:left="5760" w:hanging="360"/>
      </w:pPr>
      <w:rPr>
        <w:rFonts w:ascii="Noto Sans Symbols" w:hAnsi="Noto Sans Symbols" w:eastAsia="Noto Sans Symbols" w:cs="Noto Sans Symbols"/>
        <w:sz w:val="20"/>
        <w:szCs w:val="20"/>
        <w:vertAlign w:val="baseline"/>
      </w:rPr>
    </w:lvl>
    <w:lvl w:ilvl="8" w:tentative="0">
      <w:start w:val="1"/>
      <w:numFmt w:val="bullet"/>
      <w:lvlText w:val="▪"/>
      <w:lvlJc w:val="left"/>
      <w:pPr>
        <w:ind w:left="6480" w:hanging="360"/>
      </w:pPr>
      <w:rPr>
        <w:rFonts w:ascii="Noto Sans Symbols" w:hAnsi="Noto Sans Symbols" w:eastAsia="Noto Sans Symbols" w:cs="Noto Sans Symbols"/>
        <w:sz w:val="20"/>
        <w:szCs w:val="20"/>
        <w:vertAlign w:val="baseline"/>
      </w:rPr>
    </w:lvl>
  </w:abstractNum>
  <w:abstractNum w:abstractNumId="12">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59ADCABA"/>
    <w:multiLevelType w:val="multilevel"/>
    <w:tmpl w:val="59ADCAB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4">
    <w:nsid w:val="5A241D34"/>
    <w:multiLevelType w:val="multilevel"/>
    <w:tmpl w:val="5A241D34"/>
    <w:lvl w:ilvl="0" w:tentative="0">
      <w:start w:val="0"/>
      <w:numFmt w:val="bullet"/>
      <w:lvlText w:val="-"/>
      <w:lvlJc w:val="left"/>
      <w:pPr>
        <w:ind w:left="720" w:hanging="360"/>
      </w:pPr>
      <w:rPr>
        <w:rFonts w:ascii="Times New Roman" w:hAnsi="Times New Roman" w:eastAsia="Times New Roman" w:cs="Times New Roman"/>
        <w:vertAlign w:val="baseline"/>
      </w:rPr>
    </w:lvl>
    <w:lvl w:ilvl="1" w:tentative="0">
      <w:start w:val="1"/>
      <w:numFmt w:val="bullet"/>
      <w:lvlText w:val="o"/>
      <w:lvlJc w:val="left"/>
      <w:pPr>
        <w:ind w:left="1440" w:hanging="360"/>
      </w:pPr>
      <w:rPr>
        <w:rFonts w:ascii="Courier New" w:hAnsi="Courier New" w:eastAsia="Courier New" w:cs="Courier New"/>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15">
    <w:nsid w:val="72183CF9"/>
    <w:multiLevelType w:val="multilevel"/>
    <w:tmpl w:val="72183CF9"/>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num w:numId="1">
    <w:abstractNumId w:val="6"/>
  </w:num>
  <w:num w:numId="2">
    <w:abstractNumId w:val="4"/>
  </w:num>
  <w:num w:numId="3">
    <w:abstractNumId w:val="13"/>
  </w:num>
  <w:num w:numId="4">
    <w:abstractNumId w:val="2"/>
  </w:num>
  <w:num w:numId="5">
    <w:abstractNumId w:val="1"/>
  </w:num>
  <w:num w:numId="6">
    <w:abstractNumId w:val="8"/>
  </w:num>
  <w:num w:numId="7">
    <w:abstractNumId w:val="10"/>
  </w:num>
  <w:num w:numId="8">
    <w:abstractNumId w:val="15"/>
  </w:num>
  <w:num w:numId="9">
    <w:abstractNumId w:val="7"/>
  </w:num>
  <w:num w:numId="10">
    <w:abstractNumId w:val="0"/>
  </w:num>
  <w:num w:numId="11">
    <w:abstractNumId w:val="11"/>
  </w:num>
  <w:num w:numId="12">
    <w:abstractNumId w:val="14"/>
  </w:num>
  <w:num w:numId="13">
    <w:abstractNumId w:val="3"/>
  </w:num>
  <w:num w:numId="14">
    <w:abstractNumId w:val="12"/>
  </w:num>
  <w:num w:numId="15">
    <w:abstractNumId w:val="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1C5F085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vi"/>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uiPriority w:val="0"/>
    <w:pPr>
      <w:keepNext/>
      <w:keepLines/>
      <w:pageBreakBefore w:val="0"/>
      <w:spacing w:before="0" w:after="60"/>
    </w:pPr>
    <w:rPr>
      <w:sz w:val="52"/>
      <w:szCs w:val="52"/>
    </w:rPr>
  </w:style>
  <w:style w:type="table" w:customStyle="1" w:styleId="12">
    <w:name w:val="Table Normal1"/>
    <w:qFormat/>
    <w:uiPriority w:val="0"/>
  </w:style>
  <w:style w:type="table" w:customStyle="1" w:styleId="13">
    <w:name w:val="_Style 10"/>
    <w:basedOn w:val="12"/>
    <w:qFormat/>
    <w:uiPriority w:val="0"/>
    <w:tblPr>
      <w:tblCellMar>
        <w:top w:w="100" w:type="dxa"/>
        <w:left w:w="100" w:type="dxa"/>
        <w:bottom w:w="100" w:type="dxa"/>
        <w:right w:w="100" w:type="dxa"/>
      </w:tblCellMar>
    </w:tblPr>
  </w:style>
  <w:style w:type="table" w:customStyle="1" w:styleId="14">
    <w:name w:val="_Style 11"/>
    <w:basedOn w:val="12"/>
    <w:uiPriority w:val="0"/>
    <w:tblPr>
      <w:tblCellMar>
        <w:top w:w="0" w:type="dxa"/>
        <w:left w:w="108" w:type="dxa"/>
        <w:bottom w:w="0" w:type="dxa"/>
        <w:right w:w="108" w:type="dxa"/>
      </w:tblCellMar>
    </w:tblPr>
  </w:style>
  <w:style w:type="table" w:customStyle="1" w:styleId="15">
    <w:name w:val="_Style 12"/>
    <w:basedOn w:val="12"/>
    <w:uiPriority w:val="0"/>
    <w:tblPr>
      <w:tblCellMar>
        <w:top w:w="0" w:type="dxa"/>
        <w:left w:w="108" w:type="dxa"/>
        <w:bottom w:w="0" w:type="dxa"/>
        <w:right w:w="108" w:type="dxa"/>
      </w:tblCellMar>
    </w:tblPr>
  </w:style>
  <w:style w:type="table" w:customStyle="1" w:styleId="16">
    <w:name w:val="_Style 13"/>
    <w:basedOn w:val="12"/>
    <w:uiPriority w:val="0"/>
    <w:tblPr>
      <w:tblCellMar>
        <w:top w:w="100" w:type="dxa"/>
        <w:left w:w="100" w:type="dxa"/>
        <w:bottom w:w="100" w:type="dxa"/>
        <w:right w:w="100" w:type="dxa"/>
      </w:tblCellMar>
    </w:tblPr>
  </w:style>
  <w:style w:type="table" w:customStyle="1" w:styleId="17">
    <w:name w:val="_Style 14"/>
    <w:basedOn w:val="12"/>
    <w:qFormat/>
    <w:uiPriority w:val="0"/>
    <w:tblPr>
      <w:tblCellMar>
        <w:top w:w="100" w:type="dxa"/>
        <w:left w:w="100" w:type="dxa"/>
        <w:bottom w:w="100" w:type="dxa"/>
        <w:right w:w="100" w:type="dxa"/>
      </w:tblCellMar>
    </w:tblPr>
  </w:style>
  <w:style w:type="table" w:customStyle="1" w:styleId="18">
    <w:name w:val="_Style 15"/>
    <w:basedOn w:val="12"/>
    <w:uiPriority w:val="0"/>
    <w:tblPr>
      <w:tblCellMar>
        <w:top w:w="100" w:type="dxa"/>
        <w:left w:w="100" w:type="dxa"/>
        <w:bottom w:w="100" w:type="dxa"/>
        <w:right w:w="100" w:type="dxa"/>
      </w:tblCellMar>
    </w:tblPr>
  </w:style>
  <w:style w:type="table" w:customStyle="1" w:styleId="19">
    <w:name w:val="_Style 16"/>
    <w:basedOn w:val="12"/>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Office_12.2.0.13266_F1E327BC-269C-435d-A152-05C5408002CA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2023-10-31T14:45:44Z</dcterms:created>
  <dc:creator>HP</dc:creator>
  <cp:lastModifiedBy>HP</cp:lastModifiedBy>
  <dcterms:modified xsi:type="dcterms:W3CDTF">2023-10-31T14:46:14Z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7FD9A3F977A147A98629DE9FAFDE82FA_13</vt:lpwstr>
  </property>
</Properties>
</file>